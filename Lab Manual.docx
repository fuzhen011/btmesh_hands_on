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5"/>
      </w:pPr>
      <w:r>
        <w:rPr>
          <w:rFonts w:hint="default"/>
          <w:lang w:val="en-US"/>
        </w:rPr>
        <mc:AlternateContent>
          <mc:Choice Requires="wps">
            <w:drawing>
              <wp:anchor distT="45720" distB="45720" distL="114300" distR="114300" simplePos="0" relativeHeight="251660288" behindDoc="1" locked="1" layoutInCell="1" allowOverlap="1">
                <wp:simplePos x="0" y="0"/>
                <wp:positionH relativeFrom="margin">
                  <wp:align>right</wp:align>
                </wp:positionH>
                <wp:positionV relativeFrom="page">
                  <wp:posOffset>2276475</wp:posOffset>
                </wp:positionV>
                <wp:extent cx="2286000" cy="1117600"/>
                <wp:effectExtent l="0" t="0" r="0" b="6350"/>
                <wp:wrapSquare wrapText="bothSides"/>
                <wp:docPr id="255" name="Text Box 2"/>
                <wp:cNvGraphicFramePr/>
                <a:graphic xmlns:a="http://schemas.openxmlformats.org/drawingml/2006/main">
                  <a:graphicData uri="http://schemas.microsoft.com/office/word/2010/wordprocessingShape">
                    <wps:wsp>
                      <wps:cNvSpPr txBox="1">
                        <a:spLocks noChangeArrowheads="1"/>
                      </wps:cNvSpPr>
                      <wps:spPr bwMode="auto">
                        <a:xfrm>
                          <a:off x="0" y="0"/>
                          <a:ext cx="2286000" cy="1117600"/>
                        </a:xfrm>
                        <a:prstGeom prst="rect">
                          <a:avLst/>
                        </a:prstGeom>
                        <a:solidFill>
                          <a:srgbClr val="D81E2A"/>
                        </a:solidFill>
                        <a:ln w="9525">
                          <a:noFill/>
                          <a:miter lim="800000"/>
                        </a:ln>
                      </wps:spPr>
                      <wps:txbx>
                        <w:txbxContent>
                          <w:p>
                            <w:pPr>
                              <w:pStyle w:val="81"/>
                            </w:pPr>
                            <w:r>
                              <w:t>KEY FEATURES</w:t>
                            </w:r>
                          </w:p>
                          <w:p>
                            <w:pPr>
                              <w:pStyle w:val="82"/>
                            </w:pPr>
                            <w:r>
                              <w:t>Using Apple Home app to pair with HomeKit accessory</w:t>
                            </w:r>
                          </w:p>
                          <w:p>
                            <w:pPr>
                              <w:pStyle w:val="82"/>
                            </w:pPr>
                            <w:r>
                              <w:t>Using Siri to control the HomeKit accessory</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179.25pt;height:88pt;width:180pt;mso-position-horizontal:right;mso-position-horizontal-relative:margin;mso-position-vertical-relative:page;mso-wrap-distance-bottom:3.6pt;mso-wrap-distance-left:9pt;mso-wrap-distance-right:9pt;mso-wrap-distance-top:3.6pt;z-index:-251656192;mso-width-relative:page;mso-height-relative:page;" fillcolor="#D81E2A" filled="t" stroked="f" coordsize="21600,21600" o:gfxdata="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Dz31GDZAAAACAEAAA8AAAAAAAAAAQAgAAAAOAAAAGRycy9kb3ducmV2LnhtbFBLAQIUABQAAAAI&#10;AIdO4kApTj6RDwIAAAYEAAAOAAAAAAAAAAEAIAAAAD4BAABkcnMvZTJvRG9jLnhtbFBLBQYAAAAA&#10;BgAGAFkBAAC/BQAAAAA=&#10;">
                <v:fill on="t" focussize="0,0"/>
                <v:stroke on="f" miterlimit="8" joinstyle="miter"/>
                <v:imagedata o:title=""/>
                <o:lock v:ext="edit" aspectratio="f"/>
                <v:textbox>
                  <w:txbxContent>
                    <w:p>
                      <w:pPr>
                        <w:pStyle w:val="81"/>
                      </w:pPr>
                      <w:r>
                        <w:t>KEY FEATURES</w:t>
                      </w:r>
                    </w:p>
                    <w:p>
                      <w:pPr>
                        <w:pStyle w:val="82"/>
                      </w:pPr>
                      <w:r>
                        <w:t>Using Apple Home app to pair with HomeKit accessory</w:t>
                      </w:r>
                    </w:p>
                    <w:p>
                      <w:pPr>
                        <w:pStyle w:val="82"/>
                      </w:pPr>
                      <w:r>
                        <w:t>Using Siri to control the HomeKit accessory</w:t>
                      </w:r>
                    </w:p>
                  </w:txbxContent>
                </v:textbox>
                <w10:wrap type="square"/>
                <w10:anchorlock/>
              </v:shape>
            </w:pict>
          </mc:Fallback>
        </mc:AlternateContent>
      </w:r>
      <w:r>
        <w:rPr>
          <w:rFonts w:hint="default"/>
          <w:lang w:val="en"/>
        </w:rPr>
        <w:t xml:space="preserve">Bluetooth Mesh </w:t>
      </w:r>
      <w:bookmarkStart w:id="1" w:name="_GoBack"/>
      <w:bookmarkEnd w:id="1"/>
      <w:r>
        <w:rPr>
          <w:lang w:eastAsia="pt-PT"/>
        </w:rPr>
        <w:t>Hands-On Training Lab</w:t>
      </w:r>
    </w:p>
    <w:p>
      <w:pPr>
        <w:pStyle w:val="83"/>
      </w:pPr>
      <w:r>
        <w:t>This training lab shows how to flash the EFR32 with a HomeKit demo firmware and setup code file, then pair and control the device from your phone using Apple’s Home app or Siri. You will need the following items installed for this training:</w:t>
      </w:r>
    </w:p>
    <w:p>
      <w:pPr>
        <w:pStyle w:val="84"/>
        <w:numPr>
          <w:ilvl w:val="0"/>
          <w:numId w:val="7"/>
        </w:numPr>
      </w:pPr>
      <w:r>
        <w:fldChar w:fldCharType="begin"/>
      </w:r>
      <w:r>
        <w:instrText xml:space="preserve"> HYPERLINK "http://www.silabs.com/products/mcu/Pages/simplicity-studio.aspx" </w:instrText>
      </w:r>
      <w:r>
        <w:fldChar w:fldCharType="separate"/>
      </w:r>
      <w:r>
        <w:rPr>
          <w:rStyle w:val="40"/>
        </w:rPr>
        <w:t>Simplicity Studio v4</w:t>
      </w:r>
      <w:r>
        <w:rPr>
          <w:rStyle w:val="40"/>
        </w:rPr>
        <w:fldChar w:fldCharType="end"/>
      </w:r>
      <w:r>
        <w:t xml:space="preserve"> (If already installed then make sure it is updated)</w:t>
      </w:r>
    </w:p>
    <w:p>
      <w:pPr>
        <w:pStyle w:val="84"/>
        <w:numPr>
          <w:ilvl w:val="0"/>
          <w:numId w:val="7"/>
        </w:numPr>
      </w:pPr>
      <w:r>
        <w:t>iOS device compatible with HomeKit (a list can be found in AN1037 chapter 4)</w:t>
      </w:r>
    </w:p>
    <w:p>
      <w:pPr>
        <w:pStyle w:val="84"/>
        <w:numPr>
          <w:ilvl w:val="0"/>
          <w:numId w:val="7"/>
        </w:numPr>
      </w:pPr>
      <w:r>
        <w:t>ThunderBoard Sense</w:t>
      </w:r>
    </w:p>
    <w:p/>
    <w:p/>
    <w:p>
      <w:pPr>
        <w:jc w:val="center"/>
      </w:pPr>
      <w:r>
        <w:drawing>
          <wp:inline distT="0" distB="0" distL="0" distR="0">
            <wp:extent cx="2430780" cy="2118360"/>
            <wp:effectExtent l="0" t="0" r="7620" b="0"/>
            <wp:docPr id="12" name="Picture 12" descr="http://cdn.macrumors.com/article-new/2014/06/HomeKit-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ttp://cdn.macrumors.com/article-new/2014/06/HomeKit-ic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430780" cy="2118360"/>
                    </a:xfrm>
                    <a:prstGeom prst="rect">
                      <a:avLst/>
                    </a:prstGeom>
                    <a:noFill/>
                    <a:ln>
                      <a:noFill/>
                    </a:ln>
                  </pic:spPr>
                </pic:pic>
              </a:graphicData>
            </a:graphic>
          </wp:inline>
        </w:drawing>
      </w:r>
    </w:p>
    <w:p>
      <w:pPr>
        <w:spacing w:before="0" w:line="240" w:lineRule="auto"/>
        <w:jc w:val="left"/>
      </w:pPr>
      <w:r>
        <w:br w:type="page"/>
      </w:r>
    </w:p>
    <w:p/>
    <w:p>
      <w:pPr>
        <w:pStyle w:val="2"/>
      </w:pPr>
      <w:bookmarkStart w:id="0" w:name="_Toc331078735"/>
      <w:r>
        <w:t>Flashing the *.hex files</w:t>
      </w:r>
    </w:p>
    <w:p>
      <w:r>
        <w:t>This training package contains to multiple *.hex files: soc-homekit-thunderboard-sense_X.hex (where X is a number which is different for each file) and setup_code_111_22_333.hex. The first one are the demo firmware and the second one contains the setup code required to pair the device with the home app. The reason why there are multiple firmware files is to avoid that participants connect to each other’s boards. The number on each file is also on the device name “HomeKit Accessory X” so each participant will be attributed one number and that is the file that he/she should use for this training.</w:t>
      </w:r>
    </w:p>
    <w:p>
      <w:r>
        <w:t>To flash the *.hex files do the following steps:</w:t>
      </w:r>
    </w:p>
    <w:p>
      <w:pPr>
        <w:pStyle w:val="88"/>
        <w:numPr>
          <w:ilvl w:val="0"/>
          <w:numId w:val="8"/>
        </w:numPr>
      </w:pPr>
      <w:r>
        <w:t>Open Simplicity Studio and plug Thunderboard Sense into your PC via the USB cable</w:t>
      </w:r>
    </w:p>
    <w:p>
      <w:pPr>
        <w:pStyle w:val="88"/>
        <w:numPr>
          <w:ilvl w:val="0"/>
          <w:numId w:val="8"/>
        </w:numPr>
      </w:pPr>
      <w:r>
        <w:t xml:space="preserve">Open the Tools menu </w:t>
      </w:r>
      <w:r>
        <w:rPr>
          <w:color w:val="FF0000"/>
        </w:rPr>
        <w:t xml:space="preserve">(1) </w:t>
      </w:r>
      <w:r>
        <w:t xml:space="preserve">and select the Flash Programmer </w:t>
      </w:r>
      <w:r>
        <w:rPr>
          <w:color w:val="FF0000"/>
        </w:rPr>
        <w:t>(2)</w:t>
      </w:r>
    </w:p>
    <w:p>
      <w:pPr>
        <w:jc w:val="center"/>
      </w:pPr>
      <w:r>
        <w:drawing>
          <wp:inline distT="0" distB="0" distL="0" distR="0">
            <wp:extent cx="3161030" cy="22669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168895" cy="2272931"/>
                    </a:xfrm>
                    <a:prstGeom prst="rect">
                      <a:avLst/>
                    </a:prstGeom>
                    <a:noFill/>
                    <a:ln>
                      <a:noFill/>
                    </a:ln>
                  </pic:spPr>
                </pic:pic>
              </a:graphicData>
            </a:graphic>
          </wp:inline>
        </w:drawing>
      </w:r>
    </w:p>
    <w:p>
      <w:pPr>
        <w:pStyle w:val="88"/>
        <w:numPr>
          <w:ilvl w:val="0"/>
          <w:numId w:val="8"/>
        </w:numPr>
      </w:pPr>
      <w:r>
        <w:t xml:space="preserve">Start by erasing the device </w:t>
      </w:r>
      <w:r>
        <w:rPr>
          <w:color w:val="FF0000"/>
        </w:rPr>
        <w:t>(1)</w:t>
      </w:r>
      <w:r>
        <w:t xml:space="preserve">, then browse to the soc-homekit-thunderboard-sense_X.hex </w:t>
      </w:r>
      <w:r>
        <w:rPr>
          <w:color w:val="FF0000"/>
        </w:rPr>
        <w:t xml:space="preserve">(2) </w:t>
      </w:r>
      <w:r>
        <w:t xml:space="preserve">and program it into the WSTK </w:t>
      </w:r>
      <w:r>
        <w:rPr>
          <w:color w:val="FF0000"/>
        </w:rPr>
        <w:t xml:space="preserve">(3) </w:t>
      </w:r>
      <w:r>
        <w:t xml:space="preserve">(remember to use the file with the correct number). Repeat </w:t>
      </w:r>
      <w:r>
        <w:rPr>
          <w:color w:val="FF0000"/>
        </w:rPr>
        <w:t xml:space="preserve">(2) </w:t>
      </w:r>
      <w:r>
        <w:t xml:space="preserve">and </w:t>
      </w:r>
      <w:r>
        <w:rPr>
          <w:color w:val="FF0000"/>
        </w:rPr>
        <w:t xml:space="preserve">(3) </w:t>
      </w:r>
      <w:r>
        <w:t xml:space="preserve">but now selecting the setup_code_111_22_333.hex file </w:t>
      </w:r>
      <w:r>
        <w:rPr>
          <w:b/>
        </w:rPr>
        <w:t xml:space="preserve">(do not erase in between flashing the 2 files). </w:t>
      </w:r>
      <w:r>
        <w:t>Once both files are flashed press the reset button on the lower-right of the WSTK.</w:t>
      </w:r>
    </w:p>
    <w:p>
      <w:pPr>
        <w:ind w:left="360"/>
        <w:jc w:val="center"/>
      </w:pPr>
      <w:r>
        <w:drawing>
          <wp:inline distT="0" distB="0" distL="0" distR="0">
            <wp:extent cx="2677795" cy="360553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682803" cy="3612769"/>
                    </a:xfrm>
                    <a:prstGeom prst="rect">
                      <a:avLst/>
                    </a:prstGeom>
                    <a:noFill/>
                    <a:ln>
                      <a:noFill/>
                    </a:ln>
                  </pic:spPr>
                </pic:pic>
              </a:graphicData>
            </a:graphic>
          </wp:inline>
        </w:drawing>
      </w:r>
    </w:p>
    <w:bookmarkEnd w:id="0"/>
    <w:p/>
    <w:p>
      <w:pPr>
        <w:pStyle w:val="2"/>
      </w:pPr>
      <w:r>
        <w:t>Testing the project</w:t>
      </w:r>
    </w:p>
    <w:p>
      <w:r>
        <w:rPr>
          <w:b/>
          <w:u w:val="single"/>
        </w:rPr>
        <w:t>Note:</w:t>
      </w:r>
      <w:r>
        <w:rPr>
          <w:b/>
        </w:rPr>
        <w:t xml:space="preserve"> </w:t>
      </w:r>
      <w:r>
        <w:t>Before testing the demo it is recommended that you power-cycle your iOS device to avoid any GATT caching issues.</w:t>
      </w:r>
    </w:p>
    <w:p>
      <w:r>
        <w:t>The next flow-chart shows how to pair with the HomeKit accessory that you just created.</w:t>
      </w:r>
    </w:p>
    <w:p>
      <w:r>
        <w:drawing>
          <wp:inline distT="0" distB="0" distL="0" distR="0">
            <wp:extent cx="6858000" cy="368046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680788"/>
                    </a:xfrm>
                    <a:prstGeom prst="rect">
                      <a:avLst/>
                    </a:prstGeom>
                  </pic:spPr>
                </pic:pic>
              </a:graphicData>
            </a:graphic>
          </wp:inline>
        </w:drawing>
      </w:r>
    </w:p>
    <w:p>
      <w:pPr>
        <w:pStyle w:val="88"/>
      </w:pPr>
    </w:p>
    <w:p>
      <w:pPr>
        <w:pStyle w:val="88"/>
        <w:numPr>
          <w:ilvl w:val="0"/>
          <w:numId w:val="9"/>
        </w:numPr>
      </w:pPr>
      <w:r>
        <w:t>Open the Home App and select “Add Accessory”</w:t>
      </w:r>
    </w:p>
    <w:p>
      <w:pPr>
        <w:pStyle w:val="88"/>
        <w:numPr>
          <w:ilvl w:val="0"/>
          <w:numId w:val="9"/>
        </w:numPr>
      </w:pPr>
      <w:r>
        <w:t>Select the HomeKit Accessory that is discovered by the Home App (you should select the one with the number from your *.hex file)</w:t>
      </w:r>
    </w:p>
    <w:p>
      <w:pPr>
        <w:pStyle w:val="88"/>
        <w:numPr>
          <w:ilvl w:val="0"/>
          <w:numId w:val="9"/>
        </w:numPr>
      </w:pPr>
      <w:r>
        <w:t>You will see a warning that the accessory is not certified, select “Add Anyway”. This is because the demo has developer mode enabled so that it can be used without the authentication chip.</w:t>
      </w:r>
    </w:p>
    <w:p>
      <w:pPr>
        <w:pStyle w:val="88"/>
        <w:numPr>
          <w:ilvl w:val="0"/>
          <w:numId w:val="9"/>
        </w:numPr>
      </w:pPr>
      <w:r>
        <w:t>Select “Enter Code Manually” and enter the setup code 111-22-333</w:t>
      </w:r>
    </w:p>
    <w:p>
      <w:pPr>
        <w:pStyle w:val="88"/>
        <w:numPr>
          <w:ilvl w:val="0"/>
          <w:numId w:val="9"/>
        </w:numPr>
      </w:pPr>
      <w:r>
        <w:t>The HomeKit Accessory will be added to the app. Select “Next” as the several accessories are discovered.</w:t>
      </w:r>
    </w:p>
    <w:p>
      <w:pPr>
        <w:ind w:left="360"/>
      </w:pPr>
    </w:p>
    <w:p>
      <w:pPr>
        <w:ind w:left="360"/>
      </w:pPr>
      <w:r>
        <w:t>You will then see multiple accessories displayed on the Home App. If you press the Lightbulb you will be able to turn the RGB LEDs on Thunderboard Sense ON and OFF. The sensors on Thunderboard feed the data for the accessories that you see on the Home app.</w:t>
      </w:r>
    </w:p>
    <w:p>
      <w:pPr>
        <w:ind w:left="360"/>
      </w:pPr>
      <w:r>
        <w:t>You can now also control the accessories through Siri as it also has HomeKit integration. If you say “Turn lights ON” or “Turn lights OFF” Siri will act on the LED according to your command.</w:t>
      </w:r>
    </w:p>
    <w:p>
      <w:pPr>
        <w:ind w:left="360"/>
        <w:jc w:val="center"/>
      </w:pPr>
      <w:r>
        <w:drawing>
          <wp:inline distT="0" distB="0" distL="0" distR="0">
            <wp:extent cx="2193290" cy="3901440"/>
            <wp:effectExtent l="0" t="0" r="0" b="381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5598" cy="3923103"/>
                    </a:xfrm>
                    <a:prstGeom prst="rect">
                      <a:avLst/>
                    </a:prstGeom>
                  </pic:spPr>
                </pic:pic>
              </a:graphicData>
            </a:graphic>
          </wp:inline>
        </w:drawing>
      </w:r>
    </w:p>
    <w:p>
      <w:pPr>
        <w:ind w:left="360"/>
        <w:jc w:val="left"/>
      </w:pPr>
      <w:r>
        <w:t>To read the temperature you can ask “What is the temperature in the room?”.</w:t>
      </w:r>
    </w:p>
    <w:p>
      <w:pPr>
        <w:ind w:left="360"/>
        <w:jc w:val="center"/>
      </w:pPr>
      <w:r>
        <w:drawing>
          <wp:inline distT="0" distB="0" distL="0" distR="0">
            <wp:extent cx="2236470" cy="3978910"/>
            <wp:effectExtent l="0" t="0" r="0" b="254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39634" cy="3983642"/>
                    </a:xfrm>
                    <a:prstGeom prst="rect">
                      <a:avLst/>
                    </a:prstGeom>
                  </pic:spPr>
                </pic:pic>
              </a:graphicData>
            </a:graphic>
          </wp:inline>
        </w:drawing>
      </w:r>
    </w:p>
    <w:p>
      <w:pPr>
        <w:pStyle w:val="88"/>
      </w:pPr>
    </w:p>
    <w:sectPr>
      <w:headerReference r:id="rId6" w:type="first"/>
      <w:footerReference r:id="rId8" w:type="first"/>
      <w:headerReference r:id="rId5" w:type="default"/>
      <w:footerReference r:id="rId7" w:type="default"/>
      <w:pgSz w:w="12240" w:h="15840"/>
      <w:pgMar w:top="720" w:right="720" w:bottom="1440" w:left="720" w:header="43"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Wingdings">
    <w:altName w:val="MT Extra"/>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MT Extra"/>
    <w:panose1 w:val="05050102010706020507"/>
    <w:charset w:val="02"/>
    <w:family w:val="roman"/>
    <w:pitch w:val="default"/>
    <w:sig w:usb0="00000000" w:usb1="00000000" w:usb2="00000000" w:usb3="00000000" w:csb0="80000000" w:csb1="00000000"/>
  </w:font>
  <w:font w:name="Calibri">
    <w:altName w:val="DejaVu Sans"/>
    <w:panose1 w:val="020F0502020204030204"/>
    <w:charset w:val="86"/>
    <w:family w:val="swiss"/>
    <w:pitch w:val="default"/>
    <w:sig w:usb0="00000000" w:usb1="00000000" w:usb2="00000001" w:usb3="00000000" w:csb0="0000019F" w:csb1="00000000"/>
  </w:font>
  <w:font w:name="Arial">
    <w:altName w:val="DejaVu Sans"/>
    <w:panose1 w:val="020B0604020202020204"/>
    <w:charset w:val="00"/>
    <w:family w:val="swiss"/>
    <w:pitch w:val="default"/>
    <w:sig w:usb0="00000000" w:usb1="00000000" w:usb2="00000009" w:usb3="00000000" w:csb0="000001FF" w:csb1="00000000"/>
  </w:font>
  <w:font w:name="Courier New">
    <w:altName w:val="DejaVu Sans"/>
    <w:panose1 w:val="02070309020205020404"/>
    <w:charset w:val="00"/>
    <w:family w:val="modern"/>
    <w:pitch w:val="default"/>
    <w:sig w:usb0="00000000" w:usb1="00000000" w:usb2="00000009" w:usb3="00000000" w:csb0="000001FF" w:csb1="00000000"/>
  </w:font>
  <w:font w:name="Tahoma">
    <w:altName w:val="Ubuntu"/>
    <w:panose1 w:val="020B0604030504040204"/>
    <w:charset w:val="00"/>
    <w:family w:val="swiss"/>
    <w:pitch w:val="default"/>
    <w:sig w:usb0="00000000" w:usb1="00000000" w:usb2="00000029" w:usb3="00000000" w:csb0="000101FF" w:csb1="00000000"/>
  </w:font>
  <w:font w:name="Calibri">
    <w:altName w:val="DejaVu Sans"/>
    <w:panose1 w:val="00000000000000000000"/>
    <w:charset w:val="00"/>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文泉驿微米黑">
    <w:panose1 w:val="020B0606030804020204"/>
    <w:charset w:val="86"/>
    <w:family w:val="auto"/>
    <w:pitch w:val="default"/>
    <w:sig w:usb0="E10002EF" w:usb1="6BDFFCFB" w:usb2="00800036" w:usb3="00000000" w:csb0="603E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mc:AlternateContent>
        <mc:Choice Requires="wps">
          <w:drawing>
            <wp:anchor distT="45720" distB="45720" distL="114300" distR="114300" simplePos="0" relativeHeight="251669504" behindDoc="0" locked="0" layoutInCell="1" allowOverlap="1">
              <wp:simplePos x="0" y="0"/>
              <wp:positionH relativeFrom="column">
                <wp:posOffset>-457200</wp:posOffset>
              </wp:positionH>
              <wp:positionV relativeFrom="page">
                <wp:align>bottom</wp:align>
              </wp:positionV>
              <wp:extent cx="7763510" cy="457200"/>
              <wp:effectExtent l="0" t="0" r="28575" b="19050"/>
              <wp:wrapSquare wrapText="bothSides"/>
              <wp:docPr id="256" name="Text Box 2"/>
              <wp:cNvGraphicFramePr/>
              <a:graphic xmlns:a="http://schemas.openxmlformats.org/drawingml/2006/main">
                <a:graphicData uri="http://schemas.microsoft.com/office/word/2010/wordprocessingShape">
                  <wps:wsp>
                    <wps:cNvSpPr txBox="1">
                      <a:spLocks noChangeArrowheads="1"/>
                    </wps:cNvSpPr>
                    <wps:spPr bwMode="auto">
                      <a:xfrm>
                        <a:off x="0" y="0"/>
                        <a:ext cx="7763256" cy="457200"/>
                      </a:xfrm>
                      <a:prstGeom prst="rect">
                        <a:avLst/>
                      </a:prstGeom>
                      <a:solidFill>
                        <a:srgbClr val="D81E2A"/>
                      </a:solidFill>
                      <a:ln w="9525">
                        <a:solidFill>
                          <a:srgbClr val="D81E2A"/>
                        </a:solidFill>
                        <a:miter lim="800000"/>
                      </a:ln>
                    </wps:spPr>
                    <wps:txbx>
                      <w:txbxContent>
                        <w:p>
                          <w:pPr>
                            <w:pStyle w:val="86"/>
                            <w:rPr>
                              <w:color w:val="FFFFFF" w:themeColor="background1"/>
                              <w:szCs w:val="16"/>
                              <w14:textFill>
                                <w14:solidFill>
                                  <w14:schemeClr w14:val="bg1"/>
                                </w14:solidFill>
                              </w14:textFill>
                            </w:rPr>
                          </w:pPr>
                          <w:r>
                            <w:rPr>
                              <w:b/>
                            </w:rPr>
                            <w:t xml:space="preserve">silabs.com </w:t>
                          </w:r>
                          <w:r>
                            <w:t>| Smart. Connected. Energy-friendly</w:t>
                          </w:r>
                          <w:r>
                            <w:tab/>
                          </w:r>
                          <w:r>
                            <w:t xml:space="preserve">Rev. </w:t>
                          </w:r>
                          <w:r>
                            <w:fldChar w:fldCharType="begin"/>
                          </w:r>
                          <w:r>
                            <w:instrText xml:space="preserve"> DOCPROPERTY  RevNum  \* MERGEFORMAT </w:instrText>
                          </w:r>
                          <w:r>
                            <w:fldChar w:fldCharType="separate"/>
                          </w:r>
                          <w:r>
                            <w:t>0.1</w:t>
                          </w:r>
                          <w:r>
                            <w:fldChar w:fldCharType="end"/>
                          </w:r>
                          <w:r>
                            <w:t xml:space="preserve">  | </w:t>
                          </w:r>
                          <w:r>
                            <w:fldChar w:fldCharType="begin"/>
                          </w:r>
                          <w:r>
                            <w:instrText xml:space="preserve"> PAGE   \* MERGEFORMAT </w:instrText>
                          </w:r>
                          <w:r>
                            <w:fldChar w:fldCharType="separate"/>
                          </w:r>
                          <w:r>
                            <w:t>3</w:t>
                          </w:r>
                          <w:r>
                            <w:fldChar w:fldCharType="end"/>
                          </w:r>
                        </w:p>
                      </w:txbxContent>
                    </wps:txbx>
                    <wps:bodyPr rot="0" vert="horz" wrap="square" lIns="91440" tIns="45720" rIns="91440" bIns="45720" anchor="ctr" anchorCtr="0">
                      <a:noAutofit/>
                    </wps:bodyPr>
                  </wps:wsp>
                </a:graphicData>
              </a:graphic>
            </wp:anchor>
          </w:drawing>
        </mc:Choice>
        <mc:Fallback>
          <w:pict>
            <v:shape id="Text Box 2" o:spid="_x0000_s1026" o:spt="202" type="#_x0000_t202" style="position:absolute;left:0pt;margin-left:-36pt;height:36pt;width:611.3pt;mso-position-vertical:bottom;mso-position-vertical-relative:page;mso-wrap-distance-bottom:3.6pt;mso-wrap-distance-left:9pt;mso-wrap-distance-right:9pt;mso-wrap-distance-top:3.6pt;z-index:251669504;v-text-anchor:middle;mso-width-relative:page;mso-height-relative:page;" fillcolor="#D81E2A" filled="t" stroked="t" coordsize="21600,21600" o:gfxdata="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GeM&#10;ma/XAAAACAEAAA8AAAAAAAAAAQAgAAAAOAAAAGRycy9kb3ducmV2LnhtbFBLAQIUABQAAAAIAIdO&#10;4kBw6ynZDgIAADAEAAAOAAAAAAAAAAEAIAAAADwBAABkcnMvZTJvRG9jLnhtbFBLBQYAAAAABgAG&#10;AFkBAAC8BQAAAAA=&#10;">
              <v:fill on="t" focussize="0,0"/>
              <v:stroke color="#D81E2A" miterlimit="8" joinstyle="miter"/>
              <v:imagedata o:title=""/>
              <o:lock v:ext="edit" aspectratio="f"/>
              <v:textbox>
                <w:txbxContent>
                  <w:p>
                    <w:pPr>
                      <w:pStyle w:val="86"/>
                      <w:rPr>
                        <w:color w:val="FFFFFF" w:themeColor="background1"/>
                        <w:szCs w:val="16"/>
                        <w14:textFill>
                          <w14:solidFill>
                            <w14:schemeClr w14:val="bg1"/>
                          </w14:solidFill>
                        </w14:textFill>
                      </w:rPr>
                    </w:pPr>
                    <w:r>
                      <w:rPr>
                        <w:b/>
                      </w:rPr>
                      <w:t xml:space="preserve">silabs.com </w:t>
                    </w:r>
                    <w:r>
                      <w:t>| Smart. Connected. Energy-friendly</w:t>
                    </w:r>
                    <w:r>
                      <w:tab/>
                    </w:r>
                    <w:r>
                      <w:t xml:space="preserve">Rev. </w:t>
                    </w:r>
                    <w:r>
                      <w:fldChar w:fldCharType="begin"/>
                    </w:r>
                    <w:r>
                      <w:instrText xml:space="preserve"> DOCPROPERTY  RevNum  \* MERGEFORMAT </w:instrText>
                    </w:r>
                    <w:r>
                      <w:fldChar w:fldCharType="separate"/>
                    </w:r>
                    <w:r>
                      <w:t>0.1</w:t>
                    </w:r>
                    <w:r>
                      <w:fldChar w:fldCharType="end"/>
                    </w:r>
                    <w:r>
                      <w:t xml:space="preserve">  | </w:t>
                    </w:r>
                    <w:r>
                      <w:fldChar w:fldCharType="begin"/>
                    </w:r>
                    <w:r>
                      <w:instrText xml:space="preserve"> PAGE   \* MERGEFORMAT </w:instrText>
                    </w:r>
                    <w:r>
                      <w:fldChar w:fldCharType="separate"/>
                    </w:r>
                    <w:r>
                      <w:t>3</w:t>
                    </w:r>
                    <w:r>
                      <w:fldChar w:fldCharType="end"/>
                    </w:r>
                  </w:p>
                </w:txbxContent>
              </v:textbox>
              <w10:wrap type="squar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mc:AlternateContent>
        <mc:Choice Requires="wps">
          <w:drawing>
            <wp:anchor distT="45720" distB="45720" distL="114300" distR="114300" simplePos="0" relativeHeight="251658240" behindDoc="0" locked="0" layoutInCell="1" allowOverlap="1">
              <wp:simplePos x="0" y="0"/>
              <wp:positionH relativeFrom="page">
                <wp:posOffset>0</wp:posOffset>
              </wp:positionH>
              <wp:positionV relativeFrom="page">
                <wp:align>bottom</wp:align>
              </wp:positionV>
              <wp:extent cx="7763510" cy="457200"/>
              <wp:effectExtent l="0" t="0" r="28575" b="1905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7763256" cy="457200"/>
                      </a:xfrm>
                      <a:prstGeom prst="rect">
                        <a:avLst/>
                      </a:prstGeom>
                      <a:solidFill>
                        <a:srgbClr val="D81E2A"/>
                      </a:solidFill>
                      <a:ln w="9525">
                        <a:solidFill>
                          <a:srgbClr val="D81E2A"/>
                        </a:solidFill>
                        <a:miter lim="800000"/>
                      </a:ln>
                    </wps:spPr>
                    <wps:txbx>
                      <w:txbxContent>
                        <w:p>
                          <w:pPr>
                            <w:pStyle w:val="86"/>
                            <w:rPr>
                              <w:color w:val="FFFFFF" w:themeColor="background1"/>
                              <w:szCs w:val="16"/>
                              <w14:textFill>
                                <w14:solidFill>
                                  <w14:schemeClr w14:val="bg1"/>
                                </w14:solidFill>
                              </w14:textFill>
                            </w:rPr>
                          </w:pPr>
                          <w:r>
                            <w:rPr>
                              <w:b/>
                            </w:rPr>
                            <w:t xml:space="preserve">silabs.com </w:t>
                          </w:r>
                          <w:r>
                            <w:t>| Smart. Connected. Energy-friendly</w:t>
                          </w:r>
                          <w:r>
                            <w:tab/>
                          </w:r>
                          <w:r>
                            <w:t xml:space="preserve">Rev. </w:t>
                          </w:r>
                          <w:r>
                            <w:fldChar w:fldCharType="begin"/>
                          </w:r>
                          <w:r>
                            <w:instrText xml:space="preserve"> DOCPROPERTY  RevNum  \* MERGEFORMAT </w:instrText>
                          </w:r>
                          <w:r>
                            <w:fldChar w:fldCharType="separate"/>
                          </w:r>
                          <w:r>
                            <w:t>0.1</w:t>
                          </w:r>
                          <w:r>
                            <w:fldChar w:fldCharType="end"/>
                          </w:r>
                        </w:p>
                      </w:txbxContent>
                    </wps:txbx>
                    <wps:bodyPr rot="0" vert="horz" wrap="square" lIns="91440" tIns="45720" rIns="91440" bIns="45720" anchor="ctr" anchorCtr="0">
                      <a:noAutofit/>
                    </wps:bodyPr>
                  </wps:wsp>
                </a:graphicData>
              </a:graphic>
            </wp:anchor>
          </w:drawing>
        </mc:Choice>
        <mc:Fallback>
          <w:pict>
            <v:shape id="Text Box 2" o:spid="_x0000_s1026" o:spt="202" type="#_x0000_t202" style="position:absolute;left:0pt;margin-left:0pt;height:36pt;width:611.3pt;mso-position-horizontal-relative:page;mso-position-vertical:bottom;mso-position-vertical-relative:page;mso-wrap-distance-bottom:3.6pt;mso-wrap-distance-left:9pt;mso-wrap-distance-right:9pt;mso-wrap-distance-top:3.6pt;z-index:251658240;v-text-anchor:middle;mso-width-relative:page;mso-height-relative:page;" fillcolor="#D81E2A" filled="t" stroked="t" coordsize="21600,21600" o:gfxdata="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Bsj6D/&#10;1AAAAAUBAAAPAAAAAAAAAAEAIAAAADgAAABkcnMvZG93bnJldi54bWxQSwECFAAUAAAACACHTuJA&#10;xrnaaw8CAAAwBAAADgAAAAAAAAABACAAAAA5AQAAZHJzL2Uyb0RvYy54bWxQSwUGAAAAAAYABgBZ&#10;AQAAugUAAAAA&#10;">
              <v:fill on="t" focussize="0,0"/>
              <v:stroke color="#D81E2A" miterlimit="8" joinstyle="miter"/>
              <v:imagedata o:title=""/>
              <o:lock v:ext="edit" aspectratio="f"/>
              <v:textbox>
                <w:txbxContent>
                  <w:p>
                    <w:pPr>
                      <w:pStyle w:val="86"/>
                      <w:rPr>
                        <w:color w:val="FFFFFF" w:themeColor="background1"/>
                        <w:szCs w:val="16"/>
                        <w14:textFill>
                          <w14:solidFill>
                            <w14:schemeClr w14:val="bg1"/>
                          </w14:solidFill>
                        </w14:textFill>
                      </w:rPr>
                    </w:pPr>
                    <w:r>
                      <w:rPr>
                        <w:b/>
                      </w:rPr>
                      <w:t xml:space="preserve">silabs.com </w:t>
                    </w:r>
                    <w:r>
                      <w:t>| Smart. Connected. Energy-friendly</w:t>
                    </w:r>
                    <w:r>
                      <w:tab/>
                    </w:r>
                    <w:r>
                      <w:t xml:space="preserve">Rev. </w:t>
                    </w:r>
                    <w:r>
                      <w:fldChar w:fldCharType="begin"/>
                    </w:r>
                    <w:r>
                      <w:instrText xml:space="preserve"> DOCPROPERTY  RevNum  \* MERGEFORMAT </w:instrText>
                    </w:r>
                    <w:r>
                      <w:fldChar w:fldCharType="separate"/>
                    </w:r>
                    <w:r>
                      <w:t>0.1</w:t>
                    </w:r>
                    <w:r>
                      <w:fldChar w:fldCharType="end"/>
                    </w:r>
                  </w:p>
                </w:txbxContent>
              </v:textbox>
              <w10:wrap type="squar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tab/>
    </w:r>
  </w:p>
  <w:p>
    <w:pPr>
      <w:pStyle w:val="85"/>
    </w:pPr>
    <w:r>
      <w:tab/>
    </w:r>
    <w:r>
      <w:fldChar w:fldCharType="begin"/>
    </w:r>
    <w:r>
      <w:instrText xml:space="preserve"> STYLEREF  "Heading 1"  \* MERGEFORMAT </w:instrText>
    </w:r>
    <w:r>
      <w:fldChar w:fldCharType="separate"/>
    </w:r>
    <w:r>
      <w:t>Testing the project</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3"/>
    </w:pPr>
    <w:r>
      <w:rPr>
        <w:rFonts w:ascii="Times New Roman" w:hAnsi="Times New Roman" w:eastAsia="Times New Roman"/>
        <w:sz w:val="20"/>
      </w:rPr>
      <mc:AlternateContent>
        <mc:Choice Requires="wpg">
          <w:drawing>
            <wp:inline distT="0" distB="0" distL="0" distR="0">
              <wp:extent cx="1203325" cy="600710"/>
              <wp:effectExtent l="0" t="9525" r="15875" b="8890"/>
              <wp:docPr id="195" name="Group 195"/>
              <wp:cNvGraphicFramePr/>
              <a:graphic xmlns:a="http://schemas.openxmlformats.org/drawingml/2006/main">
                <a:graphicData uri="http://schemas.microsoft.com/office/word/2010/wordprocessingGroup">
                  <wpg:wgp>
                    <wpg:cNvGrpSpPr/>
                    <wpg:grpSpPr>
                      <a:xfrm>
                        <a:off x="0" y="0"/>
                        <a:ext cx="1203325" cy="600710"/>
                        <a:chOff x="0" y="0"/>
                        <a:chExt cx="1895" cy="946"/>
                      </a:xfrm>
                    </wpg:grpSpPr>
                    <wpg:grpSp>
                      <wpg:cNvPr id="196" name="Group 2"/>
                      <wpg:cNvGrpSpPr/>
                      <wpg:grpSpPr>
                        <a:xfrm>
                          <a:off x="0" y="0"/>
                          <a:ext cx="1890" cy="672"/>
                          <a:chOff x="0" y="0"/>
                          <a:chExt cx="1890" cy="672"/>
                        </a:xfrm>
                      </wpg:grpSpPr>
                      <wps:wsp>
                        <wps:cNvPr id="197" name="Freeform 3"/>
                        <wps:cNvSpPr/>
                        <wps:spPr bwMode="auto">
                          <a:xfrm>
                            <a:off x="0" y="0"/>
                            <a:ext cx="1890" cy="672"/>
                          </a:xfrm>
                          <a:custGeom>
                            <a:avLst/>
                            <a:gdLst>
                              <a:gd name="T0" fmla="*/ 927 w 1890"/>
                              <a:gd name="T1" fmla="*/ 9 h 672"/>
                              <a:gd name="T2" fmla="*/ 840 w 1890"/>
                              <a:gd name="T3" fmla="*/ 23 h 672"/>
                              <a:gd name="T4" fmla="*/ 801 w 1890"/>
                              <a:gd name="T5" fmla="*/ 30 h 672"/>
                              <a:gd name="T6" fmla="*/ 763 w 1890"/>
                              <a:gd name="T7" fmla="*/ 38 h 672"/>
                              <a:gd name="T8" fmla="*/ 727 w 1890"/>
                              <a:gd name="T9" fmla="*/ 45 h 672"/>
                              <a:gd name="T10" fmla="*/ 693 w 1890"/>
                              <a:gd name="T11" fmla="*/ 53 h 672"/>
                              <a:gd name="T12" fmla="*/ 568 w 1890"/>
                              <a:gd name="T13" fmla="*/ 86 h 672"/>
                              <a:gd name="T14" fmla="*/ 350 w 1890"/>
                              <a:gd name="T15" fmla="*/ 162 h 672"/>
                              <a:gd name="T16" fmla="*/ 222 w 1890"/>
                              <a:gd name="T17" fmla="*/ 224 h 672"/>
                              <a:gd name="T18" fmla="*/ 96 w 1890"/>
                              <a:gd name="T19" fmla="*/ 308 h 672"/>
                              <a:gd name="T20" fmla="*/ 12 w 1890"/>
                              <a:gd name="T21" fmla="*/ 411 h 672"/>
                              <a:gd name="T22" fmla="*/ 1 w 1890"/>
                              <a:gd name="T23" fmla="*/ 482 h 672"/>
                              <a:gd name="T24" fmla="*/ 94 w 1890"/>
                              <a:gd name="T25" fmla="*/ 593 h 672"/>
                              <a:gd name="T26" fmla="*/ 207 w 1890"/>
                              <a:gd name="T27" fmla="*/ 644 h 672"/>
                              <a:gd name="T28" fmla="*/ 272 w 1890"/>
                              <a:gd name="T29" fmla="*/ 660 h 672"/>
                              <a:gd name="T30" fmla="*/ 342 w 1890"/>
                              <a:gd name="T31" fmla="*/ 672 h 672"/>
                              <a:gd name="T32" fmla="*/ 307 w 1890"/>
                              <a:gd name="T33" fmla="*/ 660 h 672"/>
                              <a:gd name="T34" fmla="*/ 206 w 1890"/>
                              <a:gd name="T35" fmla="*/ 579 h 672"/>
                              <a:gd name="T36" fmla="*/ 221 w 1890"/>
                              <a:gd name="T37" fmla="*/ 543 h 672"/>
                              <a:gd name="T38" fmla="*/ 276 w 1890"/>
                              <a:gd name="T39" fmla="*/ 501 h 672"/>
                              <a:gd name="T40" fmla="*/ 321 w 1890"/>
                              <a:gd name="T41" fmla="*/ 473 h 672"/>
                              <a:gd name="T42" fmla="*/ 352 w 1890"/>
                              <a:gd name="T43" fmla="*/ 456 h 672"/>
                              <a:gd name="T44" fmla="*/ 368 w 1890"/>
                              <a:gd name="T45" fmla="*/ 449 h 672"/>
                              <a:gd name="T46" fmla="*/ 1247 w 1890"/>
                              <a:gd name="T47" fmla="*/ 435 h 672"/>
                              <a:gd name="T48" fmla="*/ 709 w 1890"/>
                              <a:gd name="T49" fmla="*/ 429 h 672"/>
                              <a:gd name="T50" fmla="*/ 571 w 1890"/>
                              <a:gd name="T51" fmla="*/ 420 h 672"/>
                              <a:gd name="T52" fmla="*/ 539 w 1890"/>
                              <a:gd name="T53" fmla="*/ 416 h 672"/>
                              <a:gd name="T54" fmla="*/ 498 w 1890"/>
                              <a:gd name="T55" fmla="*/ 408 h 672"/>
                              <a:gd name="T56" fmla="*/ 362 w 1890"/>
                              <a:gd name="T57" fmla="*/ 356 h 672"/>
                              <a:gd name="T58" fmla="*/ 328 w 1890"/>
                              <a:gd name="T59" fmla="*/ 284 h 672"/>
                              <a:gd name="T60" fmla="*/ 417 w 1890"/>
                              <a:gd name="T61" fmla="*/ 176 h 672"/>
                              <a:gd name="T62" fmla="*/ 556 w 1890"/>
                              <a:gd name="T63" fmla="*/ 108 h 672"/>
                              <a:gd name="T64" fmla="*/ 671 w 1890"/>
                              <a:gd name="T65" fmla="*/ 69 h 672"/>
                              <a:gd name="T66" fmla="*/ 758 w 1890"/>
                              <a:gd name="T67" fmla="*/ 45 h 672"/>
                              <a:gd name="T68" fmla="*/ 938 w 1890"/>
                              <a:gd name="T69" fmla="*/ 11 h 672"/>
                              <a:gd name="T70" fmla="*/ 999 w 1890"/>
                              <a:gd name="T71" fmla="*/ 0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890" h="672">
                                <a:moveTo>
                                  <a:pt x="999" y="0"/>
                                </a:moveTo>
                                <a:lnTo>
                                  <a:pt x="927" y="9"/>
                                </a:lnTo>
                                <a:lnTo>
                                  <a:pt x="904" y="14"/>
                                </a:lnTo>
                                <a:lnTo>
                                  <a:pt x="840" y="23"/>
                                </a:lnTo>
                                <a:lnTo>
                                  <a:pt x="820" y="27"/>
                                </a:lnTo>
                                <a:lnTo>
                                  <a:pt x="801" y="30"/>
                                </a:lnTo>
                                <a:lnTo>
                                  <a:pt x="782" y="35"/>
                                </a:lnTo>
                                <a:lnTo>
                                  <a:pt x="763" y="38"/>
                                </a:lnTo>
                                <a:lnTo>
                                  <a:pt x="745" y="42"/>
                                </a:lnTo>
                                <a:lnTo>
                                  <a:pt x="727" y="45"/>
                                </a:lnTo>
                                <a:lnTo>
                                  <a:pt x="710" y="50"/>
                                </a:lnTo>
                                <a:lnTo>
                                  <a:pt x="693" y="53"/>
                                </a:lnTo>
                                <a:lnTo>
                                  <a:pt x="660" y="62"/>
                                </a:lnTo>
                                <a:lnTo>
                                  <a:pt x="568" y="86"/>
                                </a:lnTo>
                                <a:lnTo>
                                  <a:pt x="457" y="122"/>
                                </a:lnTo>
                                <a:lnTo>
                                  <a:pt x="350" y="162"/>
                                </a:lnTo>
                                <a:lnTo>
                                  <a:pt x="284" y="192"/>
                                </a:lnTo>
                                <a:lnTo>
                                  <a:pt x="222" y="224"/>
                                </a:lnTo>
                                <a:lnTo>
                                  <a:pt x="167" y="257"/>
                                </a:lnTo>
                                <a:lnTo>
                                  <a:pt x="96" y="308"/>
                                </a:lnTo>
                                <a:lnTo>
                                  <a:pt x="44" y="360"/>
                                </a:lnTo>
                                <a:lnTo>
                                  <a:pt x="12" y="411"/>
                                </a:lnTo>
                                <a:lnTo>
                                  <a:pt x="0" y="464"/>
                                </a:lnTo>
                                <a:lnTo>
                                  <a:pt x="1" y="482"/>
                                </a:lnTo>
                                <a:lnTo>
                                  <a:pt x="37" y="545"/>
                                </a:lnTo>
                                <a:lnTo>
                                  <a:pt x="94" y="593"/>
                                </a:lnTo>
                                <a:lnTo>
                                  <a:pt x="147" y="621"/>
                                </a:lnTo>
                                <a:lnTo>
                                  <a:pt x="207" y="644"/>
                                </a:lnTo>
                                <a:lnTo>
                                  <a:pt x="250" y="654"/>
                                </a:lnTo>
                                <a:lnTo>
                                  <a:pt x="272" y="660"/>
                                </a:lnTo>
                                <a:lnTo>
                                  <a:pt x="318" y="669"/>
                                </a:lnTo>
                                <a:lnTo>
                                  <a:pt x="342" y="672"/>
                                </a:lnTo>
                                <a:lnTo>
                                  <a:pt x="326" y="668"/>
                                </a:lnTo>
                                <a:lnTo>
                                  <a:pt x="307" y="660"/>
                                </a:lnTo>
                                <a:lnTo>
                                  <a:pt x="249" y="635"/>
                                </a:lnTo>
                                <a:lnTo>
                                  <a:pt x="206" y="579"/>
                                </a:lnTo>
                                <a:lnTo>
                                  <a:pt x="210" y="561"/>
                                </a:lnTo>
                                <a:lnTo>
                                  <a:pt x="221" y="543"/>
                                </a:lnTo>
                                <a:lnTo>
                                  <a:pt x="250" y="521"/>
                                </a:lnTo>
                                <a:lnTo>
                                  <a:pt x="276" y="501"/>
                                </a:lnTo>
                                <a:lnTo>
                                  <a:pt x="300" y="486"/>
                                </a:lnTo>
                                <a:lnTo>
                                  <a:pt x="321" y="473"/>
                                </a:lnTo>
                                <a:lnTo>
                                  <a:pt x="338" y="464"/>
                                </a:lnTo>
                                <a:lnTo>
                                  <a:pt x="352" y="456"/>
                                </a:lnTo>
                                <a:lnTo>
                                  <a:pt x="362" y="452"/>
                                </a:lnTo>
                                <a:lnTo>
                                  <a:pt x="368" y="449"/>
                                </a:lnTo>
                                <a:lnTo>
                                  <a:pt x="1243" y="449"/>
                                </a:lnTo>
                                <a:lnTo>
                                  <a:pt x="1247" y="435"/>
                                </a:lnTo>
                                <a:lnTo>
                                  <a:pt x="1246" y="429"/>
                                </a:lnTo>
                                <a:lnTo>
                                  <a:pt x="709" y="429"/>
                                </a:lnTo>
                                <a:lnTo>
                                  <a:pt x="640" y="426"/>
                                </a:lnTo>
                                <a:lnTo>
                                  <a:pt x="571" y="420"/>
                                </a:lnTo>
                                <a:lnTo>
                                  <a:pt x="557" y="419"/>
                                </a:lnTo>
                                <a:lnTo>
                                  <a:pt x="539" y="416"/>
                                </a:lnTo>
                                <a:lnTo>
                                  <a:pt x="520" y="411"/>
                                </a:lnTo>
                                <a:lnTo>
                                  <a:pt x="498" y="408"/>
                                </a:lnTo>
                                <a:lnTo>
                                  <a:pt x="432" y="390"/>
                                </a:lnTo>
                                <a:lnTo>
                                  <a:pt x="362" y="356"/>
                                </a:lnTo>
                                <a:lnTo>
                                  <a:pt x="324" y="308"/>
                                </a:lnTo>
                                <a:lnTo>
                                  <a:pt x="328" y="284"/>
                                </a:lnTo>
                                <a:lnTo>
                                  <a:pt x="361" y="222"/>
                                </a:lnTo>
                                <a:lnTo>
                                  <a:pt x="417" y="176"/>
                                </a:lnTo>
                                <a:lnTo>
                                  <a:pt x="472" y="146"/>
                                </a:lnTo>
                                <a:lnTo>
                                  <a:pt x="556" y="108"/>
                                </a:lnTo>
                                <a:lnTo>
                                  <a:pt x="642" y="77"/>
                                </a:lnTo>
                                <a:lnTo>
                                  <a:pt x="671" y="69"/>
                                </a:lnTo>
                                <a:lnTo>
                                  <a:pt x="700" y="60"/>
                                </a:lnTo>
                                <a:lnTo>
                                  <a:pt x="758" y="45"/>
                                </a:lnTo>
                                <a:lnTo>
                                  <a:pt x="908" y="15"/>
                                </a:lnTo>
                                <a:lnTo>
                                  <a:pt x="938" y="11"/>
                                </a:lnTo>
                                <a:lnTo>
                                  <a:pt x="969" y="5"/>
                                </a:lnTo>
                                <a:lnTo>
                                  <a:pt x="999" y="0"/>
                                </a:lnTo>
                                <a:close/>
                              </a:path>
                            </a:pathLst>
                          </a:custGeom>
                          <a:solidFill>
                            <a:srgbClr val="D91E2A"/>
                          </a:solidFill>
                          <a:ln>
                            <a:noFill/>
                          </a:ln>
                        </wps:spPr>
                        <wps:bodyPr rot="0" vert="horz" wrap="square" lIns="91440" tIns="45720" rIns="91440" bIns="45720" anchor="t" anchorCtr="0" upright="1">
                          <a:noAutofit/>
                        </wps:bodyPr>
                      </wps:wsp>
                      <wps:wsp>
                        <wps:cNvPr id="198" name="Freeform 4"/>
                        <wps:cNvSpPr/>
                        <wps:spPr bwMode="auto">
                          <a:xfrm>
                            <a:off x="0" y="0"/>
                            <a:ext cx="1890" cy="672"/>
                          </a:xfrm>
                          <a:custGeom>
                            <a:avLst/>
                            <a:gdLst>
                              <a:gd name="T0" fmla="*/ 1243 w 1890"/>
                              <a:gd name="T1" fmla="*/ 449 h 672"/>
                              <a:gd name="T2" fmla="*/ 368 w 1890"/>
                              <a:gd name="T3" fmla="*/ 449 h 672"/>
                              <a:gd name="T4" fmla="*/ 526 w 1890"/>
                              <a:gd name="T5" fmla="*/ 485 h 672"/>
                              <a:gd name="T6" fmla="*/ 498 w 1890"/>
                              <a:gd name="T7" fmla="*/ 506 h 672"/>
                              <a:gd name="T8" fmla="*/ 485 w 1890"/>
                              <a:gd name="T9" fmla="*/ 519 h 672"/>
                              <a:gd name="T10" fmla="*/ 482 w 1890"/>
                              <a:gd name="T11" fmla="*/ 537 h 672"/>
                              <a:gd name="T12" fmla="*/ 498 w 1890"/>
                              <a:gd name="T13" fmla="*/ 557 h 672"/>
                              <a:gd name="T14" fmla="*/ 559 w 1890"/>
                              <a:gd name="T15" fmla="*/ 591 h 672"/>
                              <a:gd name="T16" fmla="*/ 626 w 1890"/>
                              <a:gd name="T17" fmla="*/ 606 h 672"/>
                              <a:gd name="T18" fmla="*/ 698 w 1890"/>
                              <a:gd name="T19" fmla="*/ 615 h 672"/>
                              <a:gd name="T20" fmla="*/ 735 w 1890"/>
                              <a:gd name="T21" fmla="*/ 617 h 672"/>
                              <a:gd name="T22" fmla="*/ 811 w 1890"/>
                              <a:gd name="T23" fmla="*/ 614 h 672"/>
                              <a:gd name="T24" fmla="*/ 924 w 1890"/>
                              <a:gd name="T25" fmla="*/ 602 h 672"/>
                              <a:gd name="T26" fmla="*/ 995 w 1890"/>
                              <a:gd name="T27" fmla="*/ 587 h 672"/>
                              <a:gd name="T28" fmla="*/ 1060 w 1890"/>
                              <a:gd name="T29" fmla="*/ 569 h 672"/>
                              <a:gd name="T30" fmla="*/ 1117 w 1890"/>
                              <a:gd name="T31" fmla="*/ 548 h 672"/>
                              <a:gd name="T32" fmla="*/ 1182 w 1890"/>
                              <a:gd name="T33" fmla="*/ 512 h 672"/>
                              <a:gd name="T34" fmla="*/ 1230 w 1890"/>
                              <a:gd name="T35" fmla="*/ 473 h 672"/>
                              <a:gd name="T36" fmla="*/ 1241 w 1890"/>
                              <a:gd name="T37" fmla="*/ 455 h 672"/>
                              <a:gd name="T38" fmla="*/ 1243 w 1890"/>
                              <a:gd name="T39" fmla="*/ 449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90" h="672">
                                <a:moveTo>
                                  <a:pt x="1243" y="449"/>
                                </a:moveTo>
                                <a:lnTo>
                                  <a:pt x="368" y="449"/>
                                </a:lnTo>
                                <a:lnTo>
                                  <a:pt x="526" y="485"/>
                                </a:lnTo>
                                <a:lnTo>
                                  <a:pt x="498" y="506"/>
                                </a:lnTo>
                                <a:lnTo>
                                  <a:pt x="485" y="519"/>
                                </a:lnTo>
                                <a:lnTo>
                                  <a:pt x="482" y="537"/>
                                </a:lnTo>
                                <a:lnTo>
                                  <a:pt x="498" y="557"/>
                                </a:lnTo>
                                <a:lnTo>
                                  <a:pt x="559" y="591"/>
                                </a:lnTo>
                                <a:lnTo>
                                  <a:pt x="626" y="606"/>
                                </a:lnTo>
                                <a:lnTo>
                                  <a:pt x="698" y="615"/>
                                </a:lnTo>
                                <a:lnTo>
                                  <a:pt x="735" y="617"/>
                                </a:lnTo>
                                <a:lnTo>
                                  <a:pt x="811" y="614"/>
                                </a:lnTo>
                                <a:lnTo>
                                  <a:pt x="924" y="602"/>
                                </a:lnTo>
                                <a:lnTo>
                                  <a:pt x="995" y="587"/>
                                </a:lnTo>
                                <a:lnTo>
                                  <a:pt x="1060" y="569"/>
                                </a:lnTo>
                                <a:lnTo>
                                  <a:pt x="1117" y="548"/>
                                </a:lnTo>
                                <a:lnTo>
                                  <a:pt x="1182" y="512"/>
                                </a:lnTo>
                                <a:lnTo>
                                  <a:pt x="1230" y="473"/>
                                </a:lnTo>
                                <a:lnTo>
                                  <a:pt x="1241" y="455"/>
                                </a:lnTo>
                                <a:lnTo>
                                  <a:pt x="1243" y="449"/>
                                </a:lnTo>
                                <a:close/>
                              </a:path>
                            </a:pathLst>
                          </a:custGeom>
                          <a:solidFill>
                            <a:srgbClr val="D91E2A"/>
                          </a:solidFill>
                          <a:ln>
                            <a:noFill/>
                          </a:ln>
                        </wps:spPr>
                        <wps:bodyPr rot="0" vert="horz" wrap="square" lIns="91440" tIns="45720" rIns="91440" bIns="45720" anchor="t" anchorCtr="0" upright="1">
                          <a:noAutofit/>
                        </wps:bodyPr>
                      </wps:wsp>
                      <wps:wsp>
                        <wps:cNvPr id="199" name="Freeform 5"/>
                        <wps:cNvSpPr/>
                        <wps:spPr bwMode="auto">
                          <a:xfrm>
                            <a:off x="0" y="0"/>
                            <a:ext cx="1890" cy="672"/>
                          </a:xfrm>
                          <a:custGeom>
                            <a:avLst/>
                            <a:gdLst>
                              <a:gd name="T0" fmla="*/ 1885 w 1890"/>
                              <a:gd name="T1" fmla="*/ 246 h 672"/>
                              <a:gd name="T2" fmla="*/ 1194 w 1890"/>
                              <a:gd name="T3" fmla="*/ 246 h 672"/>
                              <a:gd name="T4" fmla="*/ 1296 w 1890"/>
                              <a:gd name="T5" fmla="*/ 251 h 672"/>
                              <a:gd name="T6" fmla="*/ 1330 w 1890"/>
                              <a:gd name="T7" fmla="*/ 254 h 672"/>
                              <a:gd name="T8" fmla="*/ 1397 w 1890"/>
                              <a:gd name="T9" fmla="*/ 263 h 672"/>
                              <a:gd name="T10" fmla="*/ 1464 w 1890"/>
                              <a:gd name="T11" fmla="*/ 275 h 672"/>
                              <a:gd name="T12" fmla="*/ 1525 w 1890"/>
                              <a:gd name="T13" fmla="*/ 294 h 672"/>
                              <a:gd name="T14" fmla="*/ 1580 w 1890"/>
                              <a:gd name="T15" fmla="*/ 324 h 672"/>
                              <a:gd name="T16" fmla="*/ 1612 w 1890"/>
                              <a:gd name="T17" fmla="*/ 387 h 672"/>
                              <a:gd name="T18" fmla="*/ 1609 w 1890"/>
                              <a:gd name="T19" fmla="*/ 404 h 672"/>
                              <a:gd name="T20" fmla="*/ 1562 w 1890"/>
                              <a:gd name="T21" fmla="*/ 467 h 672"/>
                              <a:gd name="T22" fmla="*/ 1512 w 1890"/>
                              <a:gd name="T23" fmla="*/ 503 h 672"/>
                              <a:gd name="T24" fmla="*/ 1457 w 1890"/>
                              <a:gd name="T25" fmla="*/ 534 h 672"/>
                              <a:gd name="T26" fmla="*/ 1418 w 1890"/>
                              <a:gd name="T27" fmla="*/ 551 h 672"/>
                              <a:gd name="T28" fmla="*/ 1399 w 1890"/>
                              <a:gd name="T29" fmla="*/ 560 h 672"/>
                              <a:gd name="T30" fmla="*/ 1361 w 1890"/>
                              <a:gd name="T31" fmla="*/ 575 h 672"/>
                              <a:gd name="T32" fmla="*/ 1343 w 1890"/>
                              <a:gd name="T33" fmla="*/ 581 h 672"/>
                              <a:gd name="T34" fmla="*/ 1326 w 1890"/>
                              <a:gd name="T35" fmla="*/ 587 h 672"/>
                              <a:gd name="T36" fmla="*/ 1310 w 1890"/>
                              <a:gd name="T37" fmla="*/ 593 h 672"/>
                              <a:gd name="T38" fmla="*/ 1377 w 1890"/>
                              <a:gd name="T39" fmla="*/ 572 h 672"/>
                              <a:gd name="T40" fmla="*/ 1398 w 1890"/>
                              <a:gd name="T41" fmla="*/ 566 h 672"/>
                              <a:gd name="T42" fmla="*/ 1419 w 1890"/>
                              <a:gd name="T43" fmla="*/ 558 h 672"/>
                              <a:gd name="T44" fmla="*/ 1439 w 1890"/>
                              <a:gd name="T45" fmla="*/ 552 h 672"/>
                              <a:gd name="T46" fmla="*/ 1458 w 1890"/>
                              <a:gd name="T47" fmla="*/ 545 h 672"/>
                              <a:gd name="T48" fmla="*/ 1478 w 1890"/>
                              <a:gd name="T49" fmla="*/ 539 h 672"/>
                              <a:gd name="T50" fmla="*/ 1555 w 1890"/>
                              <a:gd name="T51" fmla="*/ 509 h 672"/>
                              <a:gd name="T52" fmla="*/ 1613 w 1890"/>
                              <a:gd name="T53" fmla="*/ 482 h 672"/>
                              <a:gd name="T54" fmla="*/ 1633 w 1890"/>
                              <a:gd name="T55" fmla="*/ 471 h 672"/>
                              <a:gd name="T56" fmla="*/ 1654 w 1890"/>
                              <a:gd name="T57" fmla="*/ 461 h 672"/>
                              <a:gd name="T58" fmla="*/ 1675 w 1890"/>
                              <a:gd name="T59" fmla="*/ 449 h 672"/>
                              <a:gd name="T60" fmla="*/ 1697 w 1890"/>
                              <a:gd name="T61" fmla="*/ 435 h 672"/>
                              <a:gd name="T62" fmla="*/ 1735 w 1890"/>
                              <a:gd name="T63" fmla="*/ 413 h 672"/>
                              <a:gd name="T64" fmla="*/ 1799 w 1890"/>
                              <a:gd name="T65" fmla="*/ 365 h 672"/>
                              <a:gd name="T66" fmla="*/ 1842 w 1890"/>
                              <a:gd name="T67" fmla="*/ 321 h 672"/>
                              <a:gd name="T68" fmla="*/ 1882 w 1890"/>
                              <a:gd name="T69" fmla="*/ 255 h 672"/>
                              <a:gd name="T70" fmla="*/ 1885 w 1890"/>
                              <a:gd name="T71" fmla="*/ 246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890" h="672">
                                <a:moveTo>
                                  <a:pt x="1885" y="246"/>
                                </a:moveTo>
                                <a:lnTo>
                                  <a:pt x="1194" y="246"/>
                                </a:lnTo>
                                <a:lnTo>
                                  <a:pt x="1296" y="251"/>
                                </a:lnTo>
                                <a:lnTo>
                                  <a:pt x="1330" y="254"/>
                                </a:lnTo>
                                <a:lnTo>
                                  <a:pt x="1397" y="263"/>
                                </a:lnTo>
                                <a:lnTo>
                                  <a:pt x="1464" y="275"/>
                                </a:lnTo>
                                <a:lnTo>
                                  <a:pt x="1525" y="294"/>
                                </a:lnTo>
                                <a:lnTo>
                                  <a:pt x="1580" y="324"/>
                                </a:lnTo>
                                <a:lnTo>
                                  <a:pt x="1612" y="387"/>
                                </a:lnTo>
                                <a:lnTo>
                                  <a:pt x="1609" y="404"/>
                                </a:lnTo>
                                <a:lnTo>
                                  <a:pt x="1562" y="467"/>
                                </a:lnTo>
                                <a:lnTo>
                                  <a:pt x="1512" y="503"/>
                                </a:lnTo>
                                <a:lnTo>
                                  <a:pt x="1457" y="534"/>
                                </a:lnTo>
                                <a:lnTo>
                                  <a:pt x="1418" y="551"/>
                                </a:lnTo>
                                <a:lnTo>
                                  <a:pt x="1399" y="560"/>
                                </a:lnTo>
                                <a:lnTo>
                                  <a:pt x="1361" y="575"/>
                                </a:lnTo>
                                <a:lnTo>
                                  <a:pt x="1343" y="581"/>
                                </a:lnTo>
                                <a:lnTo>
                                  <a:pt x="1326" y="587"/>
                                </a:lnTo>
                                <a:lnTo>
                                  <a:pt x="1310" y="593"/>
                                </a:lnTo>
                                <a:lnTo>
                                  <a:pt x="1377" y="572"/>
                                </a:lnTo>
                                <a:lnTo>
                                  <a:pt x="1398" y="566"/>
                                </a:lnTo>
                                <a:lnTo>
                                  <a:pt x="1419" y="558"/>
                                </a:lnTo>
                                <a:lnTo>
                                  <a:pt x="1439" y="552"/>
                                </a:lnTo>
                                <a:lnTo>
                                  <a:pt x="1458" y="545"/>
                                </a:lnTo>
                                <a:lnTo>
                                  <a:pt x="1478" y="539"/>
                                </a:lnTo>
                                <a:lnTo>
                                  <a:pt x="1555" y="509"/>
                                </a:lnTo>
                                <a:lnTo>
                                  <a:pt x="1613" y="482"/>
                                </a:lnTo>
                                <a:lnTo>
                                  <a:pt x="1633" y="471"/>
                                </a:lnTo>
                                <a:lnTo>
                                  <a:pt x="1654" y="461"/>
                                </a:lnTo>
                                <a:lnTo>
                                  <a:pt x="1675" y="449"/>
                                </a:lnTo>
                                <a:lnTo>
                                  <a:pt x="1697" y="435"/>
                                </a:lnTo>
                                <a:lnTo>
                                  <a:pt x="1735" y="413"/>
                                </a:lnTo>
                                <a:lnTo>
                                  <a:pt x="1799" y="365"/>
                                </a:lnTo>
                                <a:lnTo>
                                  <a:pt x="1842" y="321"/>
                                </a:lnTo>
                                <a:lnTo>
                                  <a:pt x="1882" y="255"/>
                                </a:lnTo>
                                <a:lnTo>
                                  <a:pt x="1885" y="246"/>
                                </a:lnTo>
                                <a:close/>
                              </a:path>
                            </a:pathLst>
                          </a:custGeom>
                          <a:solidFill>
                            <a:srgbClr val="D91E2A"/>
                          </a:solidFill>
                          <a:ln>
                            <a:noFill/>
                          </a:ln>
                        </wps:spPr>
                        <wps:bodyPr rot="0" vert="horz" wrap="square" lIns="91440" tIns="45720" rIns="91440" bIns="45720" anchor="t" anchorCtr="0" upright="1">
                          <a:noAutofit/>
                        </wps:bodyPr>
                      </wps:wsp>
                      <wps:wsp>
                        <wps:cNvPr id="200" name="Freeform 6"/>
                        <wps:cNvSpPr/>
                        <wps:spPr bwMode="auto">
                          <a:xfrm>
                            <a:off x="0" y="0"/>
                            <a:ext cx="1890" cy="672"/>
                          </a:xfrm>
                          <a:custGeom>
                            <a:avLst/>
                            <a:gdLst>
                              <a:gd name="T0" fmla="*/ 1211 w 1890"/>
                              <a:gd name="T1" fmla="*/ 47 h 672"/>
                              <a:gd name="T2" fmla="*/ 1147 w 1890"/>
                              <a:gd name="T3" fmla="*/ 47 h 672"/>
                              <a:gd name="T4" fmla="*/ 1083 w 1890"/>
                              <a:gd name="T5" fmla="*/ 53 h 672"/>
                              <a:gd name="T6" fmla="*/ 1020 w 1890"/>
                              <a:gd name="T7" fmla="*/ 62 h 672"/>
                              <a:gd name="T8" fmla="*/ 959 w 1890"/>
                              <a:gd name="T9" fmla="*/ 77 h 672"/>
                              <a:gd name="T10" fmla="*/ 900 w 1890"/>
                              <a:gd name="T11" fmla="*/ 95 h 672"/>
                              <a:gd name="T12" fmla="*/ 844 w 1890"/>
                              <a:gd name="T13" fmla="*/ 117 h 672"/>
                              <a:gd name="T14" fmla="*/ 776 w 1890"/>
                              <a:gd name="T15" fmla="*/ 155 h 672"/>
                              <a:gd name="T16" fmla="*/ 725 w 1890"/>
                              <a:gd name="T17" fmla="*/ 194 h 672"/>
                              <a:gd name="T18" fmla="*/ 696 w 1890"/>
                              <a:gd name="T19" fmla="*/ 246 h 672"/>
                              <a:gd name="T20" fmla="*/ 697 w 1890"/>
                              <a:gd name="T21" fmla="*/ 266 h 672"/>
                              <a:gd name="T22" fmla="*/ 754 w 1890"/>
                              <a:gd name="T23" fmla="*/ 324 h 672"/>
                              <a:gd name="T24" fmla="*/ 815 w 1890"/>
                              <a:gd name="T25" fmla="*/ 347 h 672"/>
                              <a:gd name="T26" fmla="*/ 891 w 1890"/>
                              <a:gd name="T27" fmla="*/ 357 h 672"/>
                              <a:gd name="T28" fmla="*/ 910 w 1890"/>
                              <a:gd name="T29" fmla="*/ 357 h 672"/>
                              <a:gd name="T30" fmla="*/ 929 w 1890"/>
                              <a:gd name="T31" fmla="*/ 359 h 672"/>
                              <a:gd name="T32" fmla="*/ 972 w 1890"/>
                              <a:gd name="T33" fmla="*/ 359 h 672"/>
                              <a:gd name="T34" fmla="*/ 1013 w 1890"/>
                              <a:gd name="T35" fmla="*/ 362 h 672"/>
                              <a:gd name="T36" fmla="*/ 1046 w 1890"/>
                              <a:gd name="T37" fmla="*/ 363 h 672"/>
                              <a:gd name="T38" fmla="*/ 1073 w 1890"/>
                              <a:gd name="T39" fmla="*/ 366 h 672"/>
                              <a:gd name="T40" fmla="*/ 1094 w 1890"/>
                              <a:gd name="T41" fmla="*/ 368 h 672"/>
                              <a:gd name="T42" fmla="*/ 1112 w 1890"/>
                              <a:gd name="T43" fmla="*/ 371 h 672"/>
                              <a:gd name="T44" fmla="*/ 1126 w 1890"/>
                              <a:gd name="T45" fmla="*/ 374 h 672"/>
                              <a:gd name="T46" fmla="*/ 1137 w 1890"/>
                              <a:gd name="T47" fmla="*/ 378 h 672"/>
                              <a:gd name="T48" fmla="*/ 1148 w 1890"/>
                              <a:gd name="T49" fmla="*/ 381 h 672"/>
                              <a:gd name="T50" fmla="*/ 1073 w 1890"/>
                              <a:gd name="T51" fmla="*/ 404 h 672"/>
                              <a:gd name="T52" fmla="*/ 1048 w 1890"/>
                              <a:gd name="T53" fmla="*/ 407 h 672"/>
                              <a:gd name="T54" fmla="*/ 1022 w 1890"/>
                              <a:gd name="T55" fmla="*/ 411 h 672"/>
                              <a:gd name="T56" fmla="*/ 906 w 1890"/>
                              <a:gd name="T57" fmla="*/ 423 h 672"/>
                              <a:gd name="T58" fmla="*/ 777 w 1890"/>
                              <a:gd name="T59" fmla="*/ 429 h 672"/>
                              <a:gd name="T60" fmla="*/ 1246 w 1890"/>
                              <a:gd name="T61" fmla="*/ 429 h 672"/>
                              <a:gd name="T62" fmla="*/ 1206 w 1890"/>
                              <a:gd name="T63" fmla="*/ 371 h 672"/>
                              <a:gd name="T64" fmla="*/ 1129 w 1890"/>
                              <a:gd name="T65" fmla="*/ 341 h 672"/>
                              <a:gd name="T66" fmla="*/ 1109 w 1890"/>
                              <a:gd name="T67" fmla="*/ 338 h 672"/>
                              <a:gd name="T68" fmla="*/ 1088 w 1890"/>
                              <a:gd name="T69" fmla="*/ 333 h 672"/>
                              <a:gd name="T70" fmla="*/ 1067 w 1890"/>
                              <a:gd name="T71" fmla="*/ 330 h 672"/>
                              <a:gd name="T72" fmla="*/ 1025 w 1890"/>
                              <a:gd name="T73" fmla="*/ 327 h 672"/>
                              <a:gd name="T74" fmla="*/ 1006 w 1890"/>
                              <a:gd name="T75" fmla="*/ 327 h 672"/>
                              <a:gd name="T76" fmla="*/ 987 w 1890"/>
                              <a:gd name="T77" fmla="*/ 326 h 672"/>
                              <a:gd name="T78" fmla="*/ 917 w 1890"/>
                              <a:gd name="T79" fmla="*/ 323 h 672"/>
                              <a:gd name="T80" fmla="*/ 845 w 1890"/>
                              <a:gd name="T81" fmla="*/ 315 h 672"/>
                              <a:gd name="T82" fmla="*/ 778 w 1890"/>
                              <a:gd name="T83" fmla="*/ 293 h 672"/>
                              <a:gd name="T84" fmla="*/ 768 w 1890"/>
                              <a:gd name="T85" fmla="*/ 287 h 672"/>
                              <a:gd name="T86" fmla="*/ 878 w 1890"/>
                              <a:gd name="T87" fmla="*/ 269 h 672"/>
                              <a:gd name="T88" fmla="*/ 985 w 1890"/>
                              <a:gd name="T89" fmla="*/ 255 h 672"/>
                              <a:gd name="T90" fmla="*/ 1055 w 1890"/>
                              <a:gd name="T91" fmla="*/ 249 h 672"/>
                              <a:gd name="T92" fmla="*/ 1125 w 1890"/>
                              <a:gd name="T93" fmla="*/ 246 h 672"/>
                              <a:gd name="T94" fmla="*/ 1885 w 1890"/>
                              <a:gd name="T95" fmla="*/ 246 h 672"/>
                              <a:gd name="T96" fmla="*/ 1887 w 1890"/>
                              <a:gd name="T97" fmla="*/ 237 h 672"/>
                              <a:gd name="T98" fmla="*/ 1889 w 1890"/>
                              <a:gd name="T99" fmla="*/ 225 h 672"/>
                              <a:gd name="T100" fmla="*/ 1566 w 1890"/>
                              <a:gd name="T101" fmla="*/ 225 h 672"/>
                              <a:gd name="T102" fmla="*/ 1393 w 1890"/>
                              <a:gd name="T103" fmla="*/ 200 h 672"/>
                              <a:gd name="T104" fmla="*/ 1447 w 1890"/>
                              <a:gd name="T105" fmla="*/ 164 h 672"/>
                              <a:gd name="T106" fmla="*/ 1459 w 1890"/>
                              <a:gd name="T107" fmla="*/ 132 h 672"/>
                              <a:gd name="T108" fmla="*/ 1447 w 1890"/>
                              <a:gd name="T109" fmla="*/ 113 h 672"/>
                              <a:gd name="T110" fmla="*/ 1339 w 1890"/>
                              <a:gd name="T111" fmla="*/ 62 h 672"/>
                              <a:gd name="T112" fmla="*/ 1275 w 1890"/>
                              <a:gd name="T113" fmla="*/ 51 h 672"/>
                              <a:gd name="T114" fmla="*/ 1244 w 1890"/>
                              <a:gd name="T115" fmla="*/ 48 h 672"/>
                              <a:gd name="T116" fmla="*/ 1211 w 1890"/>
                              <a:gd name="T117" fmla="*/ 47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890" h="672">
                                <a:moveTo>
                                  <a:pt x="1211" y="47"/>
                                </a:moveTo>
                                <a:lnTo>
                                  <a:pt x="1147" y="47"/>
                                </a:lnTo>
                                <a:lnTo>
                                  <a:pt x="1083" y="53"/>
                                </a:lnTo>
                                <a:lnTo>
                                  <a:pt x="1020" y="62"/>
                                </a:lnTo>
                                <a:lnTo>
                                  <a:pt x="959" y="77"/>
                                </a:lnTo>
                                <a:lnTo>
                                  <a:pt x="900" y="95"/>
                                </a:lnTo>
                                <a:lnTo>
                                  <a:pt x="844" y="117"/>
                                </a:lnTo>
                                <a:lnTo>
                                  <a:pt x="776" y="155"/>
                                </a:lnTo>
                                <a:lnTo>
                                  <a:pt x="725" y="194"/>
                                </a:lnTo>
                                <a:lnTo>
                                  <a:pt x="696" y="246"/>
                                </a:lnTo>
                                <a:lnTo>
                                  <a:pt x="697" y="266"/>
                                </a:lnTo>
                                <a:lnTo>
                                  <a:pt x="754" y="324"/>
                                </a:lnTo>
                                <a:lnTo>
                                  <a:pt x="815" y="347"/>
                                </a:lnTo>
                                <a:lnTo>
                                  <a:pt x="891" y="357"/>
                                </a:lnTo>
                                <a:lnTo>
                                  <a:pt x="910" y="357"/>
                                </a:lnTo>
                                <a:lnTo>
                                  <a:pt x="929" y="359"/>
                                </a:lnTo>
                                <a:lnTo>
                                  <a:pt x="972" y="359"/>
                                </a:lnTo>
                                <a:lnTo>
                                  <a:pt x="1013" y="362"/>
                                </a:lnTo>
                                <a:lnTo>
                                  <a:pt x="1046" y="363"/>
                                </a:lnTo>
                                <a:lnTo>
                                  <a:pt x="1073" y="366"/>
                                </a:lnTo>
                                <a:lnTo>
                                  <a:pt x="1094" y="368"/>
                                </a:lnTo>
                                <a:lnTo>
                                  <a:pt x="1112" y="371"/>
                                </a:lnTo>
                                <a:lnTo>
                                  <a:pt x="1126" y="374"/>
                                </a:lnTo>
                                <a:lnTo>
                                  <a:pt x="1137" y="378"/>
                                </a:lnTo>
                                <a:lnTo>
                                  <a:pt x="1148" y="381"/>
                                </a:lnTo>
                                <a:lnTo>
                                  <a:pt x="1073" y="404"/>
                                </a:lnTo>
                                <a:lnTo>
                                  <a:pt x="1048" y="407"/>
                                </a:lnTo>
                                <a:lnTo>
                                  <a:pt x="1022" y="411"/>
                                </a:lnTo>
                                <a:lnTo>
                                  <a:pt x="906" y="423"/>
                                </a:lnTo>
                                <a:lnTo>
                                  <a:pt x="777" y="429"/>
                                </a:lnTo>
                                <a:lnTo>
                                  <a:pt x="1246" y="429"/>
                                </a:lnTo>
                                <a:lnTo>
                                  <a:pt x="1206" y="371"/>
                                </a:lnTo>
                                <a:lnTo>
                                  <a:pt x="1129" y="341"/>
                                </a:lnTo>
                                <a:lnTo>
                                  <a:pt x="1109" y="338"/>
                                </a:lnTo>
                                <a:lnTo>
                                  <a:pt x="1088" y="333"/>
                                </a:lnTo>
                                <a:lnTo>
                                  <a:pt x="1067" y="330"/>
                                </a:lnTo>
                                <a:lnTo>
                                  <a:pt x="1025" y="327"/>
                                </a:lnTo>
                                <a:lnTo>
                                  <a:pt x="1006" y="327"/>
                                </a:lnTo>
                                <a:lnTo>
                                  <a:pt x="987" y="326"/>
                                </a:lnTo>
                                <a:lnTo>
                                  <a:pt x="917" y="323"/>
                                </a:lnTo>
                                <a:lnTo>
                                  <a:pt x="845" y="315"/>
                                </a:lnTo>
                                <a:lnTo>
                                  <a:pt x="778" y="293"/>
                                </a:lnTo>
                                <a:lnTo>
                                  <a:pt x="768" y="287"/>
                                </a:lnTo>
                                <a:lnTo>
                                  <a:pt x="878" y="269"/>
                                </a:lnTo>
                                <a:lnTo>
                                  <a:pt x="985" y="255"/>
                                </a:lnTo>
                                <a:lnTo>
                                  <a:pt x="1055" y="249"/>
                                </a:lnTo>
                                <a:lnTo>
                                  <a:pt x="1125" y="246"/>
                                </a:lnTo>
                                <a:lnTo>
                                  <a:pt x="1885" y="246"/>
                                </a:lnTo>
                                <a:lnTo>
                                  <a:pt x="1887" y="237"/>
                                </a:lnTo>
                                <a:lnTo>
                                  <a:pt x="1889" y="225"/>
                                </a:lnTo>
                                <a:lnTo>
                                  <a:pt x="1566" y="225"/>
                                </a:lnTo>
                                <a:lnTo>
                                  <a:pt x="1393" y="200"/>
                                </a:lnTo>
                                <a:lnTo>
                                  <a:pt x="1447" y="164"/>
                                </a:lnTo>
                                <a:lnTo>
                                  <a:pt x="1459" y="132"/>
                                </a:lnTo>
                                <a:lnTo>
                                  <a:pt x="1447" y="113"/>
                                </a:lnTo>
                                <a:lnTo>
                                  <a:pt x="1339" y="62"/>
                                </a:lnTo>
                                <a:lnTo>
                                  <a:pt x="1275" y="51"/>
                                </a:lnTo>
                                <a:lnTo>
                                  <a:pt x="1244" y="48"/>
                                </a:lnTo>
                                <a:lnTo>
                                  <a:pt x="1211" y="47"/>
                                </a:lnTo>
                                <a:close/>
                              </a:path>
                            </a:pathLst>
                          </a:custGeom>
                          <a:solidFill>
                            <a:srgbClr val="D91E2A"/>
                          </a:solidFill>
                          <a:ln>
                            <a:noFill/>
                          </a:ln>
                        </wps:spPr>
                        <wps:bodyPr rot="0" vert="horz" wrap="square" lIns="91440" tIns="45720" rIns="91440" bIns="45720" anchor="t" anchorCtr="0" upright="1">
                          <a:noAutofit/>
                        </wps:bodyPr>
                      </wps:wsp>
                      <wps:wsp>
                        <wps:cNvPr id="201" name="Freeform 7"/>
                        <wps:cNvSpPr/>
                        <wps:spPr bwMode="auto">
                          <a:xfrm>
                            <a:off x="0" y="0"/>
                            <a:ext cx="1890" cy="672"/>
                          </a:xfrm>
                          <a:custGeom>
                            <a:avLst/>
                            <a:gdLst>
                              <a:gd name="T0" fmla="*/ 1653 w 1890"/>
                              <a:gd name="T1" fmla="*/ 24 h 672"/>
                              <a:gd name="T2" fmla="*/ 1716 w 1890"/>
                              <a:gd name="T3" fmla="*/ 65 h 672"/>
                              <a:gd name="T4" fmla="*/ 1738 w 1890"/>
                              <a:gd name="T5" fmla="*/ 108 h 672"/>
                              <a:gd name="T6" fmla="*/ 1737 w 1890"/>
                              <a:gd name="T7" fmla="*/ 122 h 672"/>
                              <a:gd name="T8" fmla="*/ 1703 w 1890"/>
                              <a:gd name="T9" fmla="*/ 171 h 672"/>
                              <a:gd name="T10" fmla="*/ 1647 w 1890"/>
                              <a:gd name="T11" fmla="*/ 200 h 672"/>
                              <a:gd name="T12" fmla="*/ 1606 w 1890"/>
                              <a:gd name="T13" fmla="*/ 212 h 672"/>
                              <a:gd name="T14" fmla="*/ 1586 w 1890"/>
                              <a:gd name="T15" fmla="*/ 219 h 672"/>
                              <a:gd name="T16" fmla="*/ 1566 w 1890"/>
                              <a:gd name="T17" fmla="*/ 225 h 672"/>
                              <a:gd name="T18" fmla="*/ 1889 w 1890"/>
                              <a:gd name="T19" fmla="*/ 225 h 672"/>
                              <a:gd name="T20" fmla="*/ 1890 w 1890"/>
                              <a:gd name="T21" fmla="*/ 219 h 672"/>
                              <a:gd name="T22" fmla="*/ 1890 w 1890"/>
                              <a:gd name="T23" fmla="*/ 201 h 672"/>
                              <a:gd name="T24" fmla="*/ 1853 w 1890"/>
                              <a:gd name="T25" fmla="*/ 132 h 672"/>
                              <a:gd name="T26" fmla="*/ 1792 w 1890"/>
                              <a:gd name="T27" fmla="*/ 81 h 672"/>
                              <a:gd name="T28" fmla="*/ 1725 w 1890"/>
                              <a:gd name="T29" fmla="*/ 48 h 672"/>
                              <a:gd name="T30" fmla="*/ 1704 w 1890"/>
                              <a:gd name="T31" fmla="*/ 39 h 672"/>
                              <a:gd name="T32" fmla="*/ 1686 w 1890"/>
                              <a:gd name="T33" fmla="*/ 33 h 672"/>
                              <a:gd name="T34" fmla="*/ 1670 w 1890"/>
                              <a:gd name="T35" fmla="*/ 29 h 672"/>
                              <a:gd name="T36" fmla="*/ 1658 w 1890"/>
                              <a:gd name="T37" fmla="*/ 26 h 672"/>
                              <a:gd name="T38" fmla="*/ 1653 w 1890"/>
                              <a:gd name="T39" fmla="*/ 24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90" h="672">
                                <a:moveTo>
                                  <a:pt x="1653" y="24"/>
                                </a:moveTo>
                                <a:lnTo>
                                  <a:pt x="1716" y="65"/>
                                </a:lnTo>
                                <a:lnTo>
                                  <a:pt x="1738" y="108"/>
                                </a:lnTo>
                                <a:lnTo>
                                  <a:pt x="1737" y="122"/>
                                </a:lnTo>
                                <a:lnTo>
                                  <a:pt x="1703" y="171"/>
                                </a:lnTo>
                                <a:lnTo>
                                  <a:pt x="1647" y="200"/>
                                </a:lnTo>
                                <a:lnTo>
                                  <a:pt x="1606" y="212"/>
                                </a:lnTo>
                                <a:lnTo>
                                  <a:pt x="1586" y="219"/>
                                </a:lnTo>
                                <a:lnTo>
                                  <a:pt x="1566" y="225"/>
                                </a:lnTo>
                                <a:lnTo>
                                  <a:pt x="1889" y="225"/>
                                </a:lnTo>
                                <a:lnTo>
                                  <a:pt x="1890" y="219"/>
                                </a:lnTo>
                                <a:lnTo>
                                  <a:pt x="1890" y="201"/>
                                </a:lnTo>
                                <a:lnTo>
                                  <a:pt x="1853" y="132"/>
                                </a:lnTo>
                                <a:lnTo>
                                  <a:pt x="1792" y="81"/>
                                </a:lnTo>
                                <a:lnTo>
                                  <a:pt x="1725" y="48"/>
                                </a:lnTo>
                                <a:lnTo>
                                  <a:pt x="1704" y="39"/>
                                </a:lnTo>
                                <a:lnTo>
                                  <a:pt x="1686" y="33"/>
                                </a:lnTo>
                                <a:lnTo>
                                  <a:pt x="1670" y="29"/>
                                </a:lnTo>
                                <a:lnTo>
                                  <a:pt x="1658" y="26"/>
                                </a:lnTo>
                                <a:lnTo>
                                  <a:pt x="1653" y="24"/>
                                </a:lnTo>
                                <a:close/>
                              </a:path>
                            </a:pathLst>
                          </a:custGeom>
                          <a:solidFill>
                            <a:srgbClr val="D91E2A"/>
                          </a:solidFill>
                          <a:ln>
                            <a:noFill/>
                          </a:ln>
                        </wps:spPr>
                        <wps:bodyPr rot="0" vert="horz" wrap="square" lIns="91440" tIns="45720" rIns="91440" bIns="45720" anchor="t" anchorCtr="0" upright="1">
                          <a:noAutofit/>
                        </wps:bodyPr>
                      </wps:wsp>
                      <wps:wsp>
                        <wps:cNvPr id="202" name="Freeform 8"/>
                        <wps:cNvSpPr/>
                        <wps:spPr bwMode="auto">
                          <a:xfrm>
                            <a:off x="0" y="0"/>
                            <a:ext cx="1890" cy="672"/>
                          </a:xfrm>
                          <a:custGeom>
                            <a:avLst/>
                            <a:gdLst>
                              <a:gd name="T0" fmla="*/ 1648 w 1890"/>
                              <a:gd name="T1" fmla="*/ 23 h 672"/>
                              <a:gd name="T2" fmla="*/ 1651 w 1890"/>
                              <a:gd name="T3" fmla="*/ 24 h 672"/>
                              <a:gd name="T4" fmla="*/ 1653 w 1890"/>
                              <a:gd name="T5" fmla="*/ 24 h 672"/>
                              <a:gd name="T6" fmla="*/ 1648 w 1890"/>
                              <a:gd name="T7" fmla="*/ 23 h 672"/>
                            </a:gdLst>
                            <a:ahLst/>
                            <a:cxnLst>
                              <a:cxn ang="0">
                                <a:pos x="T0" y="T1"/>
                              </a:cxn>
                              <a:cxn ang="0">
                                <a:pos x="T2" y="T3"/>
                              </a:cxn>
                              <a:cxn ang="0">
                                <a:pos x="T4" y="T5"/>
                              </a:cxn>
                              <a:cxn ang="0">
                                <a:pos x="T6" y="T7"/>
                              </a:cxn>
                            </a:cxnLst>
                            <a:rect l="0" t="0" r="r" b="b"/>
                            <a:pathLst>
                              <a:path w="1890" h="672">
                                <a:moveTo>
                                  <a:pt x="1648" y="23"/>
                                </a:moveTo>
                                <a:lnTo>
                                  <a:pt x="1651" y="24"/>
                                </a:lnTo>
                                <a:lnTo>
                                  <a:pt x="1653" y="24"/>
                                </a:lnTo>
                                <a:lnTo>
                                  <a:pt x="1648" y="23"/>
                                </a:lnTo>
                                <a:close/>
                              </a:path>
                            </a:pathLst>
                          </a:custGeom>
                          <a:solidFill>
                            <a:srgbClr val="D91E2A"/>
                          </a:solidFill>
                          <a:ln>
                            <a:noFill/>
                          </a:ln>
                        </wps:spPr>
                        <wps:bodyPr rot="0" vert="horz" wrap="square" lIns="91440" tIns="45720" rIns="91440" bIns="45720" anchor="t" anchorCtr="0" upright="1">
                          <a:noAutofit/>
                        </wps:bodyPr>
                      </wps:wsp>
                    </wpg:grpSp>
                    <wpg:grpSp>
                      <wpg:cNvPr id="203" name="Group 9"/>
                      <wpg:cNvGrpSpPr/>
                      <wpg:grpSpPr>
                        <a:xfrm>
                          <a:off x="1815" y="6"/>
                          <a:ext cx="75" cy="68"/>
                          <a:chOff x="1815" y="6"/>
                          <a:chExt cx="75" cy="68"/>
                        </a:xfrm>
                      </wpg:grpSpPr>
                      <wps:wsp>
                        <wps:cNvPr id="204" name="Freeform 10"/>
                        <wps:cNvSpPr/>
                        <wps:spPr bwMode="auto">
                          <a:xfrm>
                            <a:off x="1815" y="6"/>
                            <a:ext cx="75" cy="68"/>
                          </a:xfrm>
                          <a:custGeom>
                            <a:avLst/>
                            <a:gdLst>
                              <a:gd name="T0" fmla="+- 0 1890 1815"/>
                              <a:gd name="T1" fmla="*/ T0 w 75"/>
                              <a:gd name="T2" fmla="+- 0 39 6"/>
                              <a:gd name="T3" fmla="*/ 39 h 68"/>
                              <a:gd name="T4" fmla="+- 0 1884 1815"/>
                              <a:gd name="T5" fmla="*/ T4 w 75"/>
                              <a:gd name="T6" fmla="+- 0 60 6"/>
                              <a:gd name="T7" fmla="*/ 60 h 68"/>
                              <a:gd name="T8" fmla="+- 0 1867 1815"/>
                              <a:gd name="T9" fmla="*/ T8 w 75"/>
                              <a:gd name="T10" fmla="+- 0 74 6"/>
                              <a:gd name="T11" fmla="*/ 74 h 68"/>
                              <a:gd name="T12" fmla="+- 0 1840 1815"/>
                              <a:gd name="T13" fmla="*/ T12 w 75"/>
                              <a:gd name="T14" fmla="+- 0 71 6"/>
                              <a:gd name="T15" fmla="*/ 71 h 68"/>
                              <a:gd name="T16" fmla="+- 0 1823 1815"/>
                              <a:gd name="T17" fmla="*/ T16 w 75"/>
                              <a:gd name="T18" fmla="+- 0 60 6"/>
                              <a:gd name="T19" fmla="*/ 60 h 68"/>
                              <a:gd name="T20" fmla="+- 0 1815 1815"/>
                              <a:gd name="T21" fmla="*/ T20 w 75"/>
                              <a:gd name="T22" fmla="+- 0 44 6"/>
                              <a:gd name="T23" fmla="*/ 44 h 68"/>
                              <a:gd name="T24" fmla="+- 0 1821 1815"/>
                              <a:gd name="T25" fmla="*/ T24 w 75"/>
                              <a:gd name="T26" fmla="+- 0 21 6"/>
                              <a:gd name="T27" fmla="*/ 21 h 68"/>
                              <a:gd name="T28" fmla="+- 0 1835 1815"/>
                              <a:gd name="T29" fmla="*/ T28 w 75"/>
                              <a:gd name="T30" fmla="+- 0 6 6"/>
                              <a:gd name="T31" fmla="*/ 6 h 68"/>
                              <a:gd name="T32" fmla="+- 0 1863 1815"/>
                              <a:gd name="T33" fmla="*/ T32 w 75"/>
                              <a:gd name="T34" fmla="+- 0 7 6"/>
                              <a:gd name="T35" fmla="*/ 7 h 68"/>
                              <a:gd name="T36" fmla="+- 0 1881 1815"/>
                              <a:gd name="T37" fmla="*/ T36 w 75"/>
                              <a:gd name="T38" fmla="+- 0 16 6"/>
                              <a:gd name="T39" fmla="*/ 16 h 68"/>
                              <a:gd name="T40" fmla="+- 0 1889 1815"/>
                              <a:gd name="T41" fmla="*/ T40 w 75"/>
                              <a:gd name="T42" fmla="+- 0 31 6"/>
                              <a:gd name="T43" fmla="*/ 31 h 68"/>
                              <a:gd name="T44" fmla="+- 0 1890 1815"/>
                              <a:gd name="T45" fmla="*/ T44 w 75"/>
                              <a:gd name="T46" fmla="+- 0 39 6"/>
                              <a:gd name="T47" fmla="*/ 39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68">
                                <a:moveTo>
                                  <a:pt x="75" y="33"/>
                                </a:moveTo>
                                <a:lnTo>
                                  <a:pt x="69" y="54"/>
                                </a:lnTo>
                                <a:lnTo>
                                  <a:pt x="52" y="68"/>
                                </a:lnTo>
                                <a:lnTo>
                                  <a:pt x="25" y="65"/>
                                </a:lnTo>
                                <a:lnTo>
                                  <a:pt x="8" y="54"/>
                                </a:lnTo>
                                <a:lnTo>
                                  <a:pt x="0" y="38"/>
                                </a:lnTo>
                                <a:lnTo>
                                  <a:pt x="6" y="15"/>
                                </a:lnTo>
                                <a:lnTo>
                                  <a:pt x="20" y="0"/>
                                </a:lnTo>
                                <a:lnTo>
                                  <a:pt x="48" y="1"/>
                                </a:lnTo>
                                <a:lnTo>
                                  <a:pt x="66" y="10"/>
                                </a:lnTo>
                                <a:lnTo>
                                  <a:pt x="74" y="25"/>
                                </a:lnTo>
                                <a:lnTo>
                                  <a:pt x="75" y="33"/>
                                </a:lnTo>
                                <a:close/>
                              </a:path>
                            </a:pathLst>
                          </a:custGeom>
                          <a:noFill/>
                          <a:ln w="5715">
                            <a:solidFill>
                              <a:srgbClr val="000000"/>
                            </a:solidFill>
                            <a:round/>
                          </a:ln>
                        </wps:spPr>
                        <wps:bodyPr rot="0" vert="horz" wrap="square" lIns="91440" tIns="45720" rIns="91440" bIns="45720" anchor="t" anchorCtr="0" upright="1">
                          <a:noAutofit/>
                        </wps:bodyPr>
                      </wps:wsp>
                    </wpg:grpSp>
                    <wpg:grpSp>
                      <wpg:cNvPr id="205" name="Group 11"/>
                      <wpg:cNvGrpSpPr/>
                      <wpg:grpSpPr>
                        <a:xfrm>
                          <a:off x="1835" y="17"/>
                          <a:ext cx="38" cy="44"/>
                          <a:chOff x="1835" y="17"/>
                          <a:chExt cx="38" cy="44"/>
                        </a:xfrm>
                      </wpg:grpSpPr>
                      <wps:wsp>
                        <wps:cNvPr id="206" name="Freeform 12"/>
                        <wps:cNvSpPr/>
                        <wps:spPr bwMode="auto">
                          <a:xfrm>
                            <a:off x="1835" y="17"/>
                            <a:ext cx="38" cy="44"/>
                          </a:xfrm>
                          <a:custGeom>
                            <a:avLst/>
                            <a:gdLst>
                              <a:gd name="T0" fmla="+- 0 1858 1835"/>
                              <a:gd name="T1" fmla="*/ T0 w 38"/>
                              <a:gd name="T2" fmla="+- 0 17 17"/>
                              <a:gd name="T3" fmla="*/ 17 h 44"/>
                              <a:gd name="T4" fmla="+- 0 1835 1835"/>
                              <a:gd name="T5" fmla="*/ T4 w 38"/>
                              <a:gd name="T6" fmla="+- 0 17 17"/>
                              <a:gd name="T7" fmla="*/ 17 h 44"/>
                              <a:gd name="T8" fmla="+- 0 1835 1835"/>
                              <a:gd name="T9" fmla="*/ T8 w 38"/>
                              <a:gd name="T10" fmla="+- 0 61 17"/>
                              <a:gd name="T11" fmla="*/ 61 h 44"/>
                              <a:gd name="T12" fmla="+- 0 1841 1835"/>
                              <a:gd name="T13" fmla="*/ T12 w 38"/>
                              <a:gd name="T14" fmla="+- 0 61 17"/>
                              <a:gd name="T15" fmla="*/ 61 h 44"/>
                              <a:gd name="T16" fmla="+- 0 1841 1835"/>
                              <a:gd name="T17" fmla="*/ T16 w 38"/>
                              <a:gd name="T18" fmla="+- 0 41 17"/>
                              <a:gd name="T19" fmla="*/ 41 h 44"/>
                              <a:gd name="T20" fmla="+- 0 1858 1835"/>
                              <a:gd name="T21" fmla="*/ T20 w 38"/>
                              <a:gd name="T22" fmla="+- 0 41 17"/>
                              <a:gd name="T23" fmla="*/ 41 h 44"/>
                              <a:gd name="T24" fmla="+- 0 1857 1835"/>
                              <a:gd name="T25" fmla="*/ T24 w 38"/>
                              <a:gd name="T26" fmla="+- 0 41 17"/>
                              <a:gd name="T27" fmla="*/ 41 h 44"/>
                              <a:gd name="T28" fmla="+- 0 1861 1835"/>
                              <a:gd name="T29" fmla="*/ T28 w 38"/>
                              <a:gd name="T30" fmla="+- 0 40 17"/>
                              <a:gd name="T31" fmla="*/ 40 h 44"/>
                              <a:gd name="T32" fmla="+- 0 1864 1835"/>
                              <a:gd name="T33" fmla="*/ T32 w 38"/>
                              <a:gd name="T34" fmla="+- 0 39 17"/>
                              <a:gd name="T35" fmla="*/ 39 h 44"/>
                              <a:gd name="T36" fmla="+- 0 1867 1835"/>
                              <a:gd name="T37" fmla="*/ T36 w 38"/>
                              <a:gd name="T38" fmla="+- 0 36 17"/>
                              <a:gd name="T39" fmla="*/ 36 h 44"/>
                              <a:gd name="T40" fmla="+- 0 1841 1835"/>
                              <a:gd name="T41" fmla="*/ T40 w 38"/>
                              <a:gd name="T42" fmla="+- 0 36 17"/>
                              <a:gd name="T43" fmla="*/ 36 h 44"/>
                              <a:gd name="T44" fmla="+- 0 1841 1835"/>
                              <a:gd name="T45" fmla="*/ T44 w 38"/>
                              <a:gd name="T46" fmla="+- 0 22 17"/>
                              <a:gd name="T47" fmla="*/ 22 h 44"/>
                              <a:gd name="T48" fmla="+- 0 1867 1835"/>
                              <a:gd name="T49" fmla="*/ T48 w 38"/>
                              <a:gd name="T50" fmla="+- 0 22 17"/>
                              <a:gd name="T51" fmla="*/ 22 h 44"/>
                              <a:gd name="T52" fmla="+- 0 1866 1835"/>
                              <a:gd name="T53" fmla="*/ T52 w 38"/>
                              <a:gd name="T54" fmla="+- 0 20 17"/>
                              <a:gd name="T55" fmla="*/ 20 h 44"/>
                              <a:gd name="T56" fmla="+- 0 1865 1835"/>
                              <a:gd name="T57" fmla="*/ T56 w 38"/>
                              <a:gd name="T58" fmla="+- 0 19 17"/>
                              <a:gd name="T59" fmla="*/ 19 h 44"/>
                              <a:gd name="T60" fmla="+- 0 1861 1835"/>
                              <a:gd name="T61" fmla="*/ T60 w 38"/>
                              <a:gd name="T62" fmla="+- 0 17 17"/>
                              <a:gd name="T63" fmla="*/ 17 h 44"/>
                              <a:gd name="T64" fmla="+- 0 1858 1835"/>
                              <a:gd name="T65" fmla="*/ T64 w 38"/>
                              <a:gd name="T66" fmla="+- 0 17 17"/>
                              <a:gd name="T67" fmla="*/ 17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 h="44">
                                <a:moveTo>
                                  <a:pt x="23" y="0"/>
                                </a:moveTo>
                                <a:lnTo>
                                  <a:pt x="0" y="0"/>
                                </a:lnTo>
                                <a:lnTo>
                                  <a:pt x="0" y="44"/>
                                </a:lnTo>
                                <a:lnTo>
                                  <a:pt x="6" y="44"/>
                                </a:lnTo>
                                <a:lnTo>
                                  <a:pt x="6" y="24"/>
                                </a:lnTo>
                                <a:lnTo>
                                  <a:pt x="23" y="24"/>
                                </a:lnTo>
                                <a:lnTo>
                                  <a:pt x="22" y="24"/>
                                </a:lnTo>
                                <a:lnTo>
                                  <a:pt x="26" y="23"/>
                                </a:lnTo>
                                <a:lnTo>
                                  <a:pt x="29" y="22"/>
                                </a:lnTo>
                                <a:lnTo>
                                  <a:pt x="32" y="19"/>
                                </a:lnTo>
                                <a:lnTo>
                                  <a:pt x="6" y="19"/>
                                </a:lnTo>
                                <a:lnTo>
                                  <a:pt x="6" y="5"/>
                                </a:lnTo>
                                <a:lnTo>
                                  <a:pt x="32" y="5"/>
                                </a:lnTo>
                                <a:lnTo>
                                  <a:pt x="31" y="3"/>
                                </a:lnTo>
                                <a:lnTo>
                                  <a:pt x="30" y="2"/>
                                </a:lnTo>
                                <a:lnTo>
                                  <a:pt x="26" y="0"/>
                                </a:lnTo>
                                <a:lnTo>
                                  <a:pt x="23" y="0"/>
                                </a:lnTo>
                                <a:close/>
                              </a:path>
                            </a:pathLst>
                          </a:custGeom>
                          <a:solidFill>
                            <a:srgbClr val="000000"/>
                          </a:solidFill>
                          <a:ln>
                            <a:noFill/>
                          </a:ln>
                        </wps:spPr>
                        <wps:bodyPr rot="0" vert="horz" wrap="square" lIns="91440" tIns="45720" rIns="91440" bIns="45720" anchor="t" anchorCtr="0" upright="1">
                          <a:noAutofit/>
                        </wps:bodyPr>
                      </wps:wsp>
                      <wps:wsp>
                        <wps:cNvPr id="207" name="Freeform 13"/>
                        <wps:cNvSpPr/>
                        <wps:spPr bwMode="auto">
                          <a:xfrm>
                            <a:off x="1835" y="17"/>
                            <a:ext cx="38" cy="44"/>
                          </a:xfrm>
                          <a:custGeom>
                            <a:avLst/>
                            <a:gdLst>
                              <a:gd name="T0" fmla="+- 0 1858 1835"/>
                              <a:gd name="T1" fmla="*/ T0 w 38"/>
                              <a:gd name="T2" fmla="+- 0 41 17"/>
                              <a:gd name="T3" fmla="*/ 41 h 44"/>
                              <a:gd name="T4" fmla="+- 0 1849 1835"/>
                              <a:gd name="T5" fmla="*/ T4 w 38"/>
                              <a:gd name="T6" fmla="+- 0 41 17"/>
                              <a:gd name="T7" fmla="*/ 41 h 44"/>
                              <a:gd name="T8" fmla="+- 0 1851 1835"/>
                              <a:gd name="T9" fmla="*/ T8 w 38"/>
                              <a:gd name="T10" fmla="+- 0 42 17"/>
                              <a:gd name="T11" fmla="*/ 42 h 44"/>
                              <a:gd name="T12" fmla="+- 0 1851 1835"/>
                              <a:gd name="T13" fmla="*/ T12 w 38"/>
                              <a:gd name="T14" fmla="+- 0 42 17"/>
                              <a:gd name="T15" fmla="*/ 42 h 44"/>
                              <a:gd name="T16" fmla="+- 0 1866 1835"/>
                              <a:gd name="T17" fmla="*/ T16 w 38"/>
                              <a:gd name="T18" fmla="+- 0 61 17"/>
                              <a:gd name="T19" fmla="*/ 61 h 44"/>
                              <a:gd name="T20" fmla="+- 0 1873 1835"/>
                              <a:gd name="T21" fmla="*/ T20 w 38"/>
                              <a:gd name="T22" fmla="+- 0 61 17"/>
                              <a:gd name="T23" fmla="*/ 61 h 44"/>
                              <a:gd name="T24" fmla="+- 0 1859 1835"/>
                              <a:gd name="T25" fmla="*/ T24 w 38"/>
                              <a:gd name="T26" fmla="+- 0 42 17"/>
                              <a:gd name="T27" fmla="*/ 42 h 44"/>
                              <a:gd name="T28" fmla="+- 0 1858 1835"/>
                              <a:gd name="T29" fmla="*/ T28 w 38"/>
                              <a:gd name="T30" fmla="+- 0 41 17"/>
                              <a:gd name="T31" fmla="*/ 41 h 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8" h="44">
                                <a:moveTo>
                                  <a:pt x="23" y="24"/>
                                </a:moveTo>
                                <a:lnTo>
                                  <a:pt x="14" y="24"/>
                                </a:lnTo>
                                <a:lnTo>
                                  <a:pt x="16" y="25"/>
                                </a:lnTo>
                                <a:lnTo>
                                  <a:pt x="31" y="44"/>
                                </a:lnTo>
                                <a:lnTo>
                                  <a:pt x="38" y="44"/>
                                </a:lnTo>
                                <a:lnTo>
                                  <a:pt x="24" y="25"/>
                                </a:lnTo>
                                <a:lnTo>
                                  <a:pt x="23" y="24"/>
                                </a:lnTo>
                                <a:close/>
                              </a:path>
                            </a:pathLst>
                          </a:custGeom>
                          <a:solidFill>
                            <a:srgbClr val="000000"/>
                          </a:solidFill>
                          <a:ln>
                            <a:noFill/>
                          </a:ln>
                        </wps:spPr>
                        <wps:bodyPr rot="0" vert="horz" wrap="square" lIns="91440" tIns="45720" rIns="91440" bIns="45720" anchor="t" anchorCtr="0" upright="1">
                          <a:noAutofit/>
                        </wps:bodyPr>
                      </wps:wsp>
                      <wps:wsp>
                        <wps:cNvPr id="208" name="Freeform 14"/>
                        <wps:cNvSpPr/>
                        <wps:spPr bwMode="auto">
                          <a:xfrm>
                            <a:off x="1835" y="17"/>
                            <a:ext cx="38" cy="44"/>
                          </a:xfrm>
                          <a:custGeom>
                            <a:avLst/>
                            <a:gdLst>
                              <a:gd name="T0" fmla="+- 0 1867 1835"/>
                              <a:gd name="T1" fmla="*/ T0 w 38"/>
                              <a:gd name="T2" fmla="+- 0 22 17"/>
                              <a:gd name="T3" fmla="*/ 22 h 44"/>
                              <a:gd name="T4" fmla="+- 0 1858 1835"/>
                              <a:gd name="T5" fmla="*/ T4 w 38"/>
                              <a:gd name="T6" fmla="+- 0 22 17"/>
                              <a:gd name="T7" fmla="*/ 22 h 44"/>
                              <a:gd name="T8" fmla="+- 0 1860 1835"/>
                              <a:gd name="T9" fmla="*/ T8 w 38"/>
                              <a:gd name="T10" fmla="+- 0 22 17"/>
                              <a:gd name="T11" fmla="*/ 22 h 44"/>
                              <a:gd name="T12" fmla="+- 0 1863 1835"/>
                              <a:gd name="T13" fmla="*/ T12 w 38"/>
                              <a:gd name="T14" fmla="+- 0 25 17"/>
                              <a:gd name="T15" fmla="*/ 25 h 44"/>
                              <a:gd name="T16" fmla="+- 0 1864 1835"/>
                              <a:gd name="T17" fmla="*/ T16 w 38"/>
                              <a:gd name="T18" fmla="+- 0 27 17"/>
                              <a:gd name="T19" fmla="*/ 27 h 44"/>
                              <a:gd name="T20" fmla="+- 0 1864 1835"/>
                              <a:gd name="T21" fmla="*/ T20 w 38"/>
                              <a:gd name="T22" fmla="+- 0 30 17"/>
                              <a:gd name="T23" fmla="*/ 30 h 44"/>
                              <a:gd name="T24" fmla="+- 0 1856 1835"/>
                              <a:gd name="T25" fmla="*/ T24 w 38"/>
                              <a:gd name="T26" fmla="+- 0 36 17"/>
                              <a:gd name="T27" fmla="*/ 36 h 44"/>
                              <a:gd name="T28" fmla="+- 0 1867 1835"/>
                              <a:gd name="T29" fmla="*/ T28 w 38"/>
                              <a:gd name="T30" fmla="+- 0 36 17"/>
                              <a:gd name="T31" fmla="*/ 36 h 44"/>
                              <a:gd name="T32" fmla="+- 0 1868 1835"/>
                              <a:gd name="T33" fmla="*/ T32 w 38"/>
                              <a:gd name="T34" fmla="+- 0 35 17"/>
                              <a:gd name="T35" fmla="*/ 35 h 44"/>
                              <a:gd name="T36" fmla="+- 0 1869 1835"/>
                              <a:gd name="T37" fmla="*/ T36 w 38"/>
                              <a:gd name="T38" fmla="+- 0 32 17"/>
                              <a:gd name="T39" fmla="*/ 32 h 44"/>
                              <a:gd name="T40" fmla="+- 0 1869 1835"/>
                              <a:gd name="T41" fmla="*/ T40 w 38"/>
                              <a:gd name="T42" fmla="+- 0 27 17"/>
                              <a:gd name="T43" fmla="*/ 27 h 44"/>
                              <a:gd name="T44" fmla="+- 0 1869 1835"/>
                              <a:gd name="T45" fmla="*/ T44 w 38"/>
                              <a:gd name="T46" fmla="+- 0 24 17"/>
                              <a:gd name="T47" fmla="*/ 24 h 44"/>
                              <a:gd name="T48" fmla="+- 0 1867 1835"/>
                              <a:gd name="T49" fmla="*/ T48 w 38"/>
                              <a:gd name="T50" fmla="+- 0 22 17"/>
                              <a:gd name="T51" fmla="*/ 2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44">
                                <a:moveTo>
                                  <a:pt x="32" y="5"/>
                                </a:moveTo>
                                <a:lnTo>
                                  <a:pt x="23" y="5"/>
                                </a:lnTo>
                                <a:lnTo>
                                  <a:pt x="25" y="5"/>
                                </a:lnTo>
                                <a:lnTo>
                                  <a:pt x="28" y="8"/>
                                </a:lnTo>
                                <a:lnTo>
                                  <a:pt x="29" y="10"/>
                                </a:lnTo>
                                <a:lnTo>
                                  <a:pt x="29" y="13"/>
                                </a:lnTo>
                                <a:lnTo>
                                  <a:pt x="21" y="19"/>
                                </a:lnTo>
                                <a:lnTo>
                                  <a:pt x="32" y="19"/>
                                </a:lnTo>
                                <a:lnTo>
                                  <a:pt x="33" y="18"/>
                                </a:lnTo>
                                <a:lnTo>
                                  <a:pt x="34" y="15"/>
                                </a:lnTo>
                                <a:lnTo>
                                  <a:pt x="34" y="10"/>
                                </a:lnTo>
                                <a:lnTo>
                                  <a:pt x="34" y="7"/>
                                </a:lnTo>
                                <a:lnTo>
                                  <a:pt x="32" y="5"/>
                                </a:lnTo>
                                <a:close/>
                              </a:path>
                            </a:pathLst>
                          </a:custGeom>
                          <a:solidFill>
                            <a:srgbClr val="000000"/>
                          </a:solidFill>
                          <a:ln>
                            <a:noFill/>
                          </a:ln>
                        </wps:spPr>
                        <wps:bodyPr rot="0" vert="horz" wrap="square" lIns="91440" tIns="45720" rIns="91440" bIns="45720" anchor="t" anchorCtr="0" upright="1">
                          <a:noAutofit/>
                        </wps:bodyPr>
                      </wps:wsp>
                    </wpg:grpSp>
                    <wpg:grpSp>
                      <wpg:cNvPr id="209" name="Group 15"/>
                      <wpg:cNvGrpSpPr/>
                      <wpg:grpSpPr>
                        <a:xfrm>
                          <a:off x="210" y="719"/>
                          <a:ext cx="2" cy="210"/>
                          <a:chOff x="210" y="719"/>
                          <a:chExt cx="2" cy="210"/>
                        </a:xfrm>
                      </wpg:grpSpPr>
                      <wps:wsp>
                        <wps:cNvPr id="210" name="Freeform 16"/>
                        <wps:cNvSpPr/>
                        <wps:spPr bwMode="auto">
                          <a:xfrm>
                            <a:off x="210" y="719"/>
                            <a:ext cx="2" cy="210"/>
                          </a:xfrm>
                          <a:custGeom>
                            <a:avLst/>
                            <a:gdLst>
                              <a:gd name="T0" fmla="+- 0 719 719"/>
                              <a:gd name="T1" fmla="*/ 719 h 210"/>
                              <a:gd name="T2" fmla="+- 0 929 719"/>
                              <a:gd name="T3" fmla="*/ 929 h 210"/>
                            </a:gdLst>
                            <a:ahLst/>
                            <a:cxnLst>
                              <a:cxn ang="0">
                                <a:pos x="0" y="T1"/>
                              </a:cxn>
                              <a:cxn ang="0">
                                <a:pos x="0" y="T3"/>
                              </a:cxn>
                            </a:cxnLst>
                            <a:rect l="0" t="0" r="r" b="b"/>
                            <a:pathLst>
                              <a:path h="210">
                                <a:moveTo>
                                  <a:pt x="0" y="0"/>
                                </a:moveTo>
                                <a:lnTo>
                                  <a:pt x="0" y="210"/>
                                </a:lnTo>
                              </a:path>
                            </a:pathLst>
                          </a:custGeom>
                          <a:noFill/>
                          <a:ln w="20320">
                            <a:solidFill>
                              <a:srgbClr val="000000"/>
                            </a:solidFill>
                            <a:round/>
                          </a:ln>
                        </wps:spPr>
                        <wps:bodyPr rot="0" vert="horz" wrap="square" lIns="91440" tIns="45720" rIns="91440" bIns="45720" anchor="t" anchorCtr="0" upright="1">
                          <a:noAutofit/>
                        </wps:bodyPr>
                      </wps:wsp>
                    </wpg:grpSp>
                    <wpg:grpSp>
                      <wpg:cNvPr id="211" name="Group 17"/>
                      <wpg:cNvGrpSpPr/>
                      <wpg:grpSpPr>
                        <a:xfrm>
                          <a:off x="300" y="914"/>
                          <a:ext cx="105" cy="2"/>
                          <a:chOff x="300" y="914"/>
                          <a:chExt cx="105" cy="2"/>
                        </a:xfrm>
                      </wpg:grpSpPr>
                      <wps:wsp>
                        <wps:cNvPr id="212" name="Freeform 18"/>
                        <wps:cNvSpPr/>
                        <wps:spPr bwMode="auto">
                          <a:xfrm>
                            <a:off x="300" y="914"/>
                            <a:ext cx="105" cy="2"/>
                          </a:xfrm>
                          <a:custGeom>
                            <a:avLst/>
                            <a:gdLst>
                              <a:gd name="T0" fmla="+- 0 300 300"/>
                              <a:gd name="T1" fmla="*/ T0 w 105"/>
                              <a:gd name="T2" fmla="+- 0 405 300"/>
                              <a:gd name="T3" fmla="*/ T2 w 105"/>
                            </a:gdLst>
                            <a:ahLst/>
                            <a:cxnLst>
                              <a:cxn ang="0">
                                <a:pos x="T1" y="0"/>
                              </a:cxn>
                              <a:cxn ang="0">
                                <a:pos x="T3" y="0"/>
                              </a:cxn>
                            </a:cxnLst>
                            <a:rect l="0" t="0" r="r" b="b"/>
                            <a:pathLst>
                              <a:path w="105">
                                <a:moveTo>
                                  <a:pt x="0" y="0"/>
                                </a:moveTo>
                                <a:lnTo>
                                  <a:pt x="105" y="0"/>
                                </a:lnTo>
                              </a:path>
                            </a:pathLst>
                          </a:custGeom>
                          <a:noFill/>
                          <a:ln w="20320">
                            <a:solidFill>
                              <a:srgbClr val="000000"/>
                            </a:solidFill>
                            <a:round/>
                          </a:ln>
                        </wps:spPr>
                        <wps:bodyPr rot="0" vert="horz" wrap="square" lIns="91440" tIns="45720" rIns="91440" bIns="45720" anchor="t" anchorCtr="0" upright="1">
                          <a:noAutofit/>
                        </wps:bodyPr>
                      </wps:wsp>
                    </wpg:grpSp>
                    <wpg:grpSp>
                      <wpg:cNvPr id="213" name="Group 19"/>
                      <wpg:cNvGrpSpPr/>
                      <wpg:grpSpPr>
                        <a:xfrm>
                          <a:off x="315" y="719"/>
                          <a:ext cx="2" cy="180"/>
                          <a:chOff x="315" y="719"/>
                          <a:chExt cx="2" cy="180"/>
                        </a:xfrm>
                      </wpg:grpSpPr>
                      <wps:wsp>
                        <wps:cNvPr id="214" name="Freeform 20"/>
                        <wps:cNvSpPr/>
                        <wps:spPr bwMode="auto">
                          <a:xfrm>
                            <a:off x="315" y="719"/>
                            <a:ext cx="2" cy="180"/>
                          </a:xfrm>
                          <a:custGeom>
                            <a:avLst/>
                            <a:gdLst>
                              <a:gd name="T0" fmla="+- 0 719 719"/>
                              <a:gd name="T1" fmla="*/ 719 h 180"/>
                              <a:gd name="T2" fmla="+- 0 899 719"/>
                              <a:gd name="T3" fmla="*/ 899 h 180"/>
                            </a:gdLst>
                            <a:ahLst/>
                            <a:cxnLst>
                              <a:cxn ang="0">
                                <a:pos x="0" y="T1"/>
                              </a:cxn>
                              <a:cxn ang="0">
                                <a:pos x="0" y="T3"/>
                              </a:cxn>
                            </a:cxnLst>
                            <a:rect l="0" t="0" r="r" b="b"/>
                            <a:pathLst>
                              <a:path h="180">
                                <a:moveTo>
                                  <a:pt x="0" y="0"/>
                                </a:moveTo>
                                <a:lnTo>
                                  <a:pt x="0" y="180"/>
                                </a:lnTo>
                              </a:path>
                            </a:pathLst>
                          </a:custGeom>
                          <a:noFill/>
                          <a:ln w="20320">
                            <a:solidFill>
                              <a:srgbClr val="000000"/>
                            </a:solidFill>
                            <a:round/>
                          </a:ln>
                        </wps:spPr>
                        <wps:bodyPr rot="0" vert="horz" wrap="square" lIns="91440" tIns="45720" rIns="91440" bIns="45720" anchor="t" anchorCtr="0" upright="1">
                          <a:noAutofit/>
                        </wps:bodyPr>
                      </wps:wsp>
                    </wpg:grpSp>
                    <wpg:grpSp>
                      <wpg:cNvPr id="215" name="Group 21"/>
                      <wpg:cNvGrpSpPr/>
                      <wpg:grpSpPr>
                        <a:xfrm>
                          <a:off x="465" y="719"/>
                          <a:ext cx="2" cy="210"/>
                          <a:chOff x="465" y="719"/>
                          <a:chExt cx="2" cy="210"/>
                        </a:xfrm>
                      </wpg:grpSpPr>
                      <wps:wsp>
                        <wps:cNvPr id="216" name="Freeform 22"/>
                        <wps:cNvSpPr/>
                        <wps:spPr bwMode="auto">
                          <a:xfrm>
                            <a:off x="465" y="719"/>
                            <a:ext cx="2" cy="210"/>
                          </a:xfrm>
                          <a:custGeom>
                            <a:avLst/>
                            <a:gdLst>
                              <a:gd name="T0" fmla="+- 0 719 719"/>
                              <a:gd name="T1" fmla="*/ 719 h 210"/>
                              <a:gd name="T2" fmla="+- 0 929 719"/>
                              <a:gd name="T3" fmla="*/ 929 h 210"/>
                            </a:gdLst>
                            <a:ahLst/>
                            <a:cxnLst>
                              <a:cxn ang="0">
                                <a:pos x="0" y="T1"/>
                              </a:cxn>
                              <a:cxn ang="0">
                                <a:pos x="0" y="T3"/>
                              </a:cxn>
                            </a:cxnLst>
                            <a:rect l="0" t="0" r="r" b="b"/>
                            <a:pathLst>
                              <a:path h="210">
                                <a:moveTo>
                                  <a:pt x="0" y="0"/>
                                </a:moveTo>
                                <a:lnTo>
                                  <a:pt x="0" y="210"/>
                                </a:lnTo>
                              </a:path>
                            </a:pathLst>
                          </a:custGeom>
                          <a:noFill/>
                          <a:ln w="20320">
                            <a:solidFill>
                              <a:srgbClr val="000000"/>
                            </a:solidFill>
                            <a:round/>
                          </a:ln>
                        </wps:spPr>
                        <wps:bodyPr rot="0" vert="horz" wrap="square" lIns="91440" tIns="45720" rIns="91440" bIns="45720" anchor="t" anchorCtr="0" upright="1">
                          <a:noAutofit/>
                        </wps:bodyPr>
                      </wps:wsp>
                    </wpg:grpSp>
                    <wpg:grpSp>
                      <wpg:cNvPr id="218" name="Group 23"/>
                      <wpg:cNvGrpSpPr/>
                      <wpg:grpSpPr>
                        <a:xfrm>
                          <a:off x="555" y="719"/>
                          <a:ext cx="120" cy="210"/>
                          <a:chOff x="555" y="719"/>
                          <a:chExt cx="120" cy="210"/>
                        </a:xfrm>
                      </wpg:grpSpPr>
                      <wps:wsp>
                        <wps:cNvPr id="219" name="Freeform 24"/>
                        <wps:cNvSpPr/>
                        <wps:spPr bwMode="auto">
                          <a:xfrm>
                            <a:off x="555" y="719"/>
                            <a:ext cx="120" cy="210"/>
                          </a:xfrm>
                          <a:custGeom>
                            <a:avLst/>
                            <a:gdLst>
                              <a:gd name="T0" fmla="+- 0 585 555"/>
                              <a:gd name="T1" fmla="*/ T0 w 120"/>
                              <a:gd name="T2" fmla="+- 0 719 719"/>
                              <a:gd name="T3" fmla="*/ 719 h 210"/>
                              <a:gd name="T4" fmla="+- 0 565 555"/>
                              <a:gd name="T5" fmla="*/ T4 w 120"/>
                              <a:gd name="T6" fmla="+- 0 728 719"/>
                              <a:gd name="T7" fmla="*/ 728 h 210"/>
                              <a:gd name="T8" fmla="+- 0 555 555"/>
                              <a:gd name="T9" fmla="*/ T8 w 120"/>
                              <a:gd name="T10" fmla="+- 0 747 719"/>
                              <a:gd name="T11" fmla="*/ 747 h 210"/>
                              <a:gd name="T12" fmla="+- 0 555 555"/>
                              <a:gd name="T13" fmla="*/ T12 w 120"/>
                              <a:gd name="T14" fmla="+- 0 900 719"/>
                              <a:gd name="T15" fmla="*/ 900 h 210"/>
                              <a:gd name="T16" fmla="+- 0 563 555"/>
                              <a:gd name="T17" fmla="*/ T16 w 120"/>
                              <a:gd name="T18" fmla="+- 0 919 719"/>
                              <a:gd name="T19" fmla="*/ 919 h 210"/>
                              <a:gd name="T20" fmla="+- 0 583 555"/>
                              <a:gd name="T21" fmla="*/ T20 w 120"/>
                              <a:gd name="T22" fmla="+- 0 929 719"/>
                              <a:gd name="T23" fmla="*/ 929 h 210"/>
                              <a:gd name="T24" fmla="+- 0 645 555"/>
                              <a:gd name="T25" fmla="*/ T24 w 120"/>
                              <a:gd name="T26" fmla="+- 0 929 719"/>
                              <a:gd name="T27" fmla="*/ 929 h 210"/>
                              <a:gd name="T28" fmla="+- 0 665 555"/>
                              <a:gd name="T29" fmla="*/ T28 w 120"/>
                              <a:gd name="T30" fmla="+- 0 921 719"/>
                              <a:gd name="T31" fmla="*/ 921 h 210"/>
                              <a:gd name="T32" fmla="+- 0 675 555"/>
                              <a:gd name="T33" fmla="*/ T32 w 120"/>
                              <a:gd name="T34" fmla="+- 0 902 719"/>
                              <a:gd name="T35" fmla="*/ 902 h 210"/>
                              <a:gd name="T36" fmla="+- 0 675 555"/>
                              <a:gd name="T37" fmla="*/ T36 w 120"/>
                              <a:gd name="T38" fmla="+- 0 899 719"/>
                              <a:gd name="T39" fmla="*/ 899 h 210"/>
                              <a:gd name="T40" fmla="+- 0 585 555"/>
                              <a:gd name="T41" fmla="*/ T40 w 120"/>
                              <a:gd name="T42" fmla="+- 0 899 719"/>
                              <a:gd name="T43" fmla="*/ 899 h 210"/>
                              <a:gd name="T44" fmla="+- 0 585 555"/>
                              <a:gd name="T45" fmla="*/ T44 w 120"/>
                              <a:gd name="T46" fmla="+- 0 749 719"/>
                              <a:gd name="T47" fmla="*/ 749 h 210"/>
                              <a:gd name="T48" fmla="+- 0 675 555"/>
                              <a:gd name="T49" fmla="*/ T48 w 120"/>
                              <a:gd name="T50" fmla="+- 0 749 719"/>
                              <a:gd name="T51" fmla="*/ 749 h 210"/>
                              <a:gd name="T52" fmla="+- 0 666 555"/>
                              <a:gd name="T53" fmla="*/ T52 w 120"/>
                              <a:gd name="T54" fmla="+- 0 730 719"/>
                              <a:gd name="T55" fmla="*/ 730 h 210"/>
                              <a:gd name="T56" fmla="+- 0 648 555"/>
                              <a:gd name="T57" fmla="*/ T56 w 120"/>
                              <a:gd name="T58" fmla="+- 0 720 719"/>
                              <a:gd name="T59" fmla="*/ 720 h 210"/>
                              <a:gd name="T60" fmla="+- 0 585 555"/>
                              <a:gd name="T61" fmla="*/ T60 w 120"/>
                              <a:gd name="T62" fmla="+- 0 719 719"/>
                              <a:gd name="T63"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210">
                                <a:moveTo>
                                  <a:pt x="30" y="0"/>
                                </a:moveTo>
                                <a:lnTo>
                                  <a:pt x="10" y="9"/>
                                </a:lnTo>
                                <a:lnTo>
                                  <a:pt x="0" y="28"/>
                                </a:lnTo>
                                <a:lnTo>
                                  <a:pt x="0" y="181"/>
                                </a:lnTo>
                                <a:lnTo>
                                  <a:pt x="8" y="200"/>
                                </a:lnTo>
                                <a:lnTo>
                                  <a:pt x="28" y="210"/>
                                </a:lnTo>
                                <a:lnTo>
                                  <a:pt x="90" y="210"/>
                                </a:lnTo>
                                <a:lnTo>
                                  <a:pt x="110" y="202"/>
                                </a:lnTo>
                                <a:lnTo>
                                  <a:pt x="120" y="183"/>
                                </a:lnTo>
                                <a:lnTo>
                                  <a:pt x="120" y="180"/>
                                </a:lnTo>
                                <a:lnTo>
                                  <a:pt x="30" y="180"/>
                                </a:lnTo>
                                <a:lnTo>
                                  <a:pt x="30" y="30"/>
                                </a:lnTo>
                                <a:lnTo>
                                  <a:pt x="120" y="30"/>
                                </a:lnTo>
                                <a:lnTo>
                                  <a:pt x="111" y="11"/>
                                </a:lnTo>
                                <a:lnTo>
                                  <a:pt x="93" y="1"/>
                                </a:lnTo>
                                <a:lnTo>
                                  <a:pt x="30" y="0"/>
                                </a:lnTo>
                                <a:close/>
                              </a:path>
                            </a:pathLst>
                          </a:custGeom>
                          <a:solidFill>
                            <a:srgbClr val="000000"/>
                          </a:solidFill>
                          <a:ln>
                            <a:noFill/>
                          </a:ln>
                        </wps:spPr>
                        <wps:bodyPr rot="0" vert="horz" wrap="square" lIns="91440" tIns="45720" rIns="91440" bIns="45720" anchor="t" anchorCtr="0" upright="1">
                          <a:noAutofit/>
                        </wps:bodyPr>
                      </wps:wsp>
                      <wps:wsp>
                        <wps:cNvPr id="220" name="Freeform 25"/>
                        <wps:cNvSpPr/>
                        <wps:spPr bwMode="auto">
                          <a:xfrm>
                            <a:off x="555" y="719"/>
                            <a:ext cx="120" cy="210"/>
                          </a:xfrm>
                          <a:custGeom>
                            <a:avLst/>
                            <a:gdLst>
                              <a:gd name="T0" fmla="+- 0 675 555"/>
                              <a:gd name="T1" fmla="*/ T0 w 120"/>
                              <a:gd name="T2" fmla="+- 0 869 719"/>
                              <a:gd name="T3" fmla="*/ 869 h 210"/>
                              <a:gd name="T4" fmla="+- 0 645 555"/>
                              <a:gd name="T5" fmla="*/ T4 w 120"/>
                              <a:gd name="T6" fmla="+- 0 869 719"/>
                              <a:gd name="T7" fmla="*/ 869 h 210"/>
                              <a:gd name="T8" fmla="+- 0 645 555"/>
                              <a:gd name="T9" fmla="*/ T8 w 120"/>
                              <a:gd name="T10" fmla="+- 0 899 719"/>
                              <a:gd name="T11" fmla="*/ 899 h 210"/>
                              <a:gd name="T12" fmla="+- 0 675 555"/>
                              <a:gd name="T13" fmla="*/ T12 w 120"/>
                              <a:gd name="T14" fmla="+- 0 899 719"/>
                              <a:gd name="T15" fmla="*/ 899 h 210"/>
                              <a:gd name="T16" fmla="+- 0 675 555"/>
                              <a:gd name="T17" fmla="*/ T16 w 120"/>
                              <a:gd name="T18" fmla="+- 0 869 719"/>
                              <a:gd name="T19" fmla="*/ 869 h 210"/>
                            </a:gdLst>
                            <a:ahLst/>
                            <a:cxnLst>
                              <a:cxn ang="0">
                                <a:pos x="T1" y="T3"/>
                              </a:cxn>
                              <a:cxn ang="0">
                                <a:pos x="T5" y="T7"/>
                              </a:cxn>
                              <a:cxn ang="0">
                                <a:pos x="T9" y="T11"/>
                              </a:cxn>
                              <a:cxn ang="0">
                                <a:pos x="T13" y="T15"/>
                              </a:cxn>
                              <a:cxn ang="0">
                                <a:pos x="T17" y="T19"/>
                              </a:cxn>
                            </a:cxnLst>
                            <a:rect l="0" t="0" r="r" b="b"/>
                            <a:pathLst>
                              <a:path w="120" h="210">
                                <a:moveTo>
                                  <a:pt x="120" y="150"/>
                                </a:moveTo>
                                <a:lnTo>
                                  <a:pt x="90" y="150"/>
                                </a:lnTo>
                                <a:lnTo>
                                  <a:pt x="90" y="180"/>
                                </a:lnTo>
                                <a:lnTo>
                                  <a:pt x="120" y="180"/>
                                </a:lnTo>
                                <a:lnTo>
                                  <a:pt x="120" y="150"/>
                                </a:lnTo>
                                <a:close/>
                              </a:path>
                            </a:pathLst>
                          </a:custGeom>
                          <a:solidFill>
                            <a:srgbClr val="000000"/>
                          </a:solidFill>
                          <a:ln>
                            <a:noFill/>
                          </a:ln>
                        </wps:spPr>
                        <wps:bodyPr rot="0" vert="horz" wrap="square" lIns="91440" tIns="45720" rIns="91440" bIns="45720" anchor="t" anchorCtr="0" upright="1">
                          <a:noAutofit/>
                        </wps:bodyPr>
                      </wps:wsp>
                      <wps:wsp>
                        <wps:cNvPr id="221" name="Freeform 26"/>
                        <wps:cNvSpPr/>
                        <wps:spPr bwMode="auto">
                          <a:xfrm>
                            <a:off x="555" y="719"/>
                            <a:ext cx="120" cy="210"/>
                          </a:xfrm>
                          <a:custGeom>
                            <a:avLst/>
                            <a:gdLst>
                              <a:gd name="T0" fmla="+- 0 675 555"/>
                              <a:gd name="T1" fmla="*/ T0 w 120"/>
                              <a:gd name="T2" fmla="+- 0 749 719"/>
                              <a:gd name="T3" fmla="*/ 749 h 210"/>
                              <a:gd name="T4" fmla="+- 0 645 555"/>
                              <a:gd name="T5" fmla="*/ T4 w 120"/>
                              <a:gd name="T6" fmla="+- 0 749 719"/>
                              <a:gd name="T7" fmla="*/ 749 h 210"/>
                              <a:gd name="T8" fmla="+- 0 645 555"/>
                              <a:gd name="T9" fmla="*/ T8 w 120"/>
                              <a:gd name="T10" fmla="+- 0 774 719"/>
                              <a:gd name="T11" fmla="*/ 774 h 210"/>
                              <a:gd name="T12" fmla="+- 0 675 555"/>
                              <a:gd name="T13" fmla="*/ T12 w 120"/>
                              <a:gd name="T14" fmla="+- 0 774 719"/>
                              <a:gd name="T15" fmla="*/ 774 h 210"/>
                              <a:gd name="T16" fmla="+- 0 675 555"/>
                              <a:gd name="T17" fmla="*/ T16 w 120"/>
                              <a:gd name="T18" fmla="+- 0 749 719"/>
                              <a:gd name="T19" fmla="*/ 749 h 210"/>
                            </a:gdLst>
                            <a:ahLst/>
                            <a:cxnLst>
                              <a:cxn ang="0">
                                <a:pos x="T1" y="T3"/>
                              </a:cxn>
                              <a:cxn ang="0">
                                <a:pos x="T5" y="T7"/>
                              </a:cxn>
                              <a:cxn ang="0">
                                <a:pos x="T9" y="T11"/>
                              </a:cxn>
                              <a:cxn ang="0">
                                <a:pos x="T13" y="T15"/>
                              </a:cxn>
                              <a:cxn ang="0">
                                <a:pos x="T17" y="T19"/>
                              </a:cxn>
                            </a:cxnLst>
                            <a:rect l="0" t="0" r="r" b="b"/>
                            <a:pathLst>
                              <a:path w="120" h="210">
                                <a:moveTo>
                                  <a:pt x="120" y="30"/>
                                </a:moveTo>
                                <a:lnTo>
                                  <a:pt x="90" y="30"/>
                                </a:lnTo>
                                <a:lnTo>
                                  <a:pt x="90" y="55"/>
                                </a:lnTo>
                                <a:lnTo>
                                  <a:pt x="120" y="55"/>
                                </a:lnTo>
                                <a:lnTo>
                                  <a:pt x="120" y="30"/>
                                </a:lnTo>
                                <a:close/>
                              </a:path>
                            </a:pathLst>
                          </a:custGeom>
                          <a:solidFill>
                            <a:srgbClr val="000000"/>
                          </a:solidFill>
                          <a:ln>
                            <a:noFill/>
                          </a:ln>
                        </wps:spPr>
                        <wps:bodyPr rot="0" vert="horz" wrap="square" lIns="91440" tIns="45720" rIns="91440" bIns="45720" anchor="t" anchorCtr="0" upright="1">
                          <a:noAutofit/>
                        </wps:bodyPr>
                      </wps:wsp>
                    </wpg:grpSp>
                    <wpg:grpSp>
                      <wpg:cNvPr id="222" name="Group 27"/>
                      <wpg:cNvGrpSpPr/>
                      <wpg:grpSpPr>
                        <a:xfrm>
                          <a:off x="915" y="719"/>
                          <a:ext cx="120" cy="210"/>
                          <a:chOff x="915" y="719"/>
                          <a:chExt cx="120" cy="210"/>
                        </a:xfrm>
                      </wpg:grpSpPr>
                      <wps:wsp>
                        <wps:cNvPr id="223" name="Freeform 28"/>
                        <wps:cNvSpPr/>
                        <wps:spPr bwMode="auto">
                          <a:xfrm>
                            <a:off x="915" y="719"/>
                            <a:ext cx="120" cy="210"/>
                          </a:xfrm>
                          <a:custGeom>
                            <a:avLst/>
                            <a:gdLst>
                              <a:gd name="T0" fmla="+- 0 945 915"/>
                              <a:gd name="T1" fmla="*/ T0 w 120"/>
                              <a:gd name="T2" fmla="+- 0 719 719"/>
                              <a:gd name="T3" fmla="*/ 719 h 210"/>
                              <a:gd name="T4" fmla="+- 0 915 915"/>
                              <a:gd name="T5" fmla="*/ T4 w 120"/>
                              <a:gd name="T6" fmla="+- 0 719 719"/>
                              <a:gd name="T7" fmla="*/ 719 h 210"/>
                              <a:gd name="T8" fmla="+- 0 915 915"/>
                              <a:gd name="T9" fmla="*/ T8 w 120"/>
                              <a:gd name="T10" fmla="+- 0 929 719"/>
                              <a:gd name="T11" fmla="*/ 929 h 210"/>
                              <a:gd name="T12" fmla="+- 0 945 915"/>
                              <a:gd name="T13" fmla="*/ T12 w 120"/>
                              <a:gd name="T14" fmla="+- 0 929 719"/>
                              <a:gd name="T15" fmla="*/ 929 h 210"/>
                              <a:gd name="T16" fmla="+- 0 945 915"/>
                              <a:gd name="T17" fmla="*/ T16 w 120"/>
                              <a:gd name="T18" fmla="+- 0 794 719"/>
                              <a:gd name="T19" fmla="*/ 794 h 210"/>
                              <a:gd name="T20" fmla="+- 0 978 915"/>
                              <a:gd name="T21" fmla="*/ T20 w 120"/>
                              <a:gd name="T22" fmla="+- 0 794 719"/>
                              <a:gd name="T23" fmla="*/ 794 h 210"/>
                              <a:gd name="T24" fmla="+- 0 945 915"/>
                              <a:gd name="T25" fmla="*/ T24 w 120"/>
                              <a:gd name="T26" fmla="+- 0 719 719"/>
                              <a:gd name="T27" fmla="*/ 719 h 210"/>
                            </a:gdLst>
                            <a:ahLst/>
                            <a:cxnLst>
                              <a:cxn ang="0">
                                <a:pos x="T1" y="T3"/>
                              </a:cxn>
                              <a:cxn ang="0">
                                <a:pos x="T5" y="T7"/>
                              </a:cxn>
                              <a:cxn ang="0">
                                <a:pos x="T9" y="T11"/>
                              </a:cxn>
                              <a:cxn ang="0">
                                <a:pos x="T13" y="T15"/>
                              </a:cxn>
                              <a:cxn ang="0">
                                <a:pos x="T17" y="T19"/>
                              </a:cxn>
                              <a:cxn ang="0">
                                <a:pos x="T21" y="T23"/>
                              </a:cxn>
                              <a:cxn ang="0">
                                <a:pos x="T25" y="T27"/>
                              </a:cxn>
                            </a:cxnLst>
                            <a:rect l="0" t="0" r="r" b="b"/>
                            <a:pathLst>
                              <a:path w="120" h="210">
                                <a:moveTo>
                                  <a:pt x="30" y="0"/>
                                </a:moveTo>
                                <a:lnTo>
                                  <a:pt x="0" y="0"/>
                                </a:lnTo>
                                <a:lnTo>
                                  <a:pt x="0" y="210"/>
                                </a:lnTo>
                                <a:lnTo>
                                  <a:pt x="30" y="210"/>
                                </a:lnTo>
                                <a:lnTo>
                                  <a:pt x="30" y="75"/>
                                </a:lnTo>
                                <a:lnTo>
                                  <a:pt x="63" y="75"/>
                                </a:lnTo>
                                <a:lnTo>
                                  <a:pt x="30" y="0"/>
                                </a:lnTo>
                                <a:close/>
                              </a:path>
                            </a:pathLst>
                          </a:custGeom>
                          <a:solidFill>
                            <a:srgbClr val="000000"/>
                          </a:solidFill>
                          <a:ln>
                            <a:noFill/>
                          </a:ln>
                        </wps:spPr>
                        <wps:bodyPr rot="0" vert="horz" wrap="square" lIns="91440" tIns="45720" rIns="91440" bIns="45720" anchor="t" anchorCtr="0" upright="1">
                          <a:noAutofit/>
                        </wps:bodyPr>
                      </wps:wsp>
                      <wps:wsp>
                        <wps:cNvPr id="224" name="Freeform 29"/>
                        <wps:cNvSpPr/>
                        <wps:spPr bwMode="auto">
                          <a:xfrm>
                            <a:off x="915" y="719"/>
                            <a:ext cx="120" cy="210"/>
                          </a:xfrm>
                          <a:custGeom>
                            <a:avLst/>
                            <a:gdLst>
                              <a:gd name="T0" fmla="+- 0 978 915"/>
                              <a:gd name="T1" fmla="*/ T0 w 120"/>
                              <a:gd name="T2" fmla="+- 0 794 719"/>
                              <a:gd name="T3" fmla="*/ 794 h 210"/>
                              <a:gd name="T4" fmla="+- 0 945 915"/>
                              <a:gd name="T5" fmla="*/ T4 w 120"/>
                              <a:gd name="T6" fmla="+- 0 794 719"/>
                              <a:gd name="T7" fmla="*/ 794 h 210"/>
                              <a:gd name="T8" fmla="+- 0 1005 915"/>
                              <a:gd name="T9" fmla="*/ T8 w 120"/>
                              <a:gd name="T10" fmla="+- 0 929 719"/>
                              <a:gd name="T11" fmla="*/ 929 h 210"/>
                              <a:gd name="T12" fmla="+- 0 1035 915"/>
                              <a:gd name="T13" fmla="*/ T12 w 120"/>
                              <a:gd name="T14" fmla="+- 0 929 719"/>
                              <a:gd name="T15" fmla="*/ 929 h 210"/>
                              <a:gd name="T16" fmla="+- 0 1035 915"/>
                              <a:gd name="T17" fmla="*/ T16 w 120"/>
                              <a:gd name="T18" fmla="+- 0 854 719"/>
                              <a:gd name="T19" fmla="*/ 854 h 210"/>
                              <a:gd name="T20" fmla="+- 0 1005 915"/>
                              <a:gd name="T21" fmla="*/ T20 w 120"/>
                              <a:gd name="T22" fmla="+- 0 854 719"/>
                              <a:gd name="T23" fmla="*/ 854 h 210"/>
                              <a:gd name="T24" fmla="+- 0 978 915"/>
                              <a:gd name="T25" fmla="*/ T24 w 120"/>
                              <a:gd name="T26" fmla="+- 0 794 719"/>
                              <a:gd name="T27" fmla="*/ 794 h 210"/>
                            </a:gdLst>
                            <a:ahLst/>
                            <a:cxnLst>
                              <a:cxn ang="0">
                                <a:pos x="T1" y="T3"/>
                              </a:cxn>
                              <a:cxn ang="0">
                                <a:pos x="T5" y="T7"/>
                              </a:cxn>
                              <a:cxn ang="0">
                                <a:pos x="T9" y="T11"/>
                              </a:cxn>
                              <a:cxn ang="0">
                                <a:pos x="T13" y="T15"/>
                              </a:cxn>
                              <a:cxn ang="0">
                                <a:pos x="T17" y="T19"/>
                              </a:cxn>
                              <a:cxn ang="0">
                                <a:pos x="T21" y="T23"/>
                              </a:cxn>
                              <a:cxn ang="0">
                                <a:pos x="T25" y="T27"/>
                              </a:cxn>
                            </a:cxnLst>
                            <a:rect l="0" t="0" r="r" b="b"/>
                            <a:pathLst>
                              <a:path w="120" h="210">
                                <a:moveTo>
                                  <a:pt x="63" y="75"/>
                                </a:moveTo>
                                <a:lnTo>
                                  <a:pt x="30" y="75"/>
                                </a:lnTo>
                                <a:lnTo>
                                  <a:pt x="90" y="210"/>
                                </a:lnTo>
                                <a:lnTo>
                                  <a:pt x="120" y="210"/>
                                </a:lnTo>
                                <a:lnTo>
                                  <a:pt x="120" y="135"/>
                                </a:lnTo>
                                <a:lnTo>
                                  <a:pt x="90" y="135"/>
                                </a:lnTo>
                                <a:lnTo>
                                  <a:pt x="63" y="75"/>
                                </a:lnTo>
                                <a:close/>
                              </a:path>
                            </a:pathLst>
                          </a:custGeom>
                          <a:solidFill>
                            <a:srgbClr val="000000"/>
                          </a:solidFill>
                          <a:ln>
                            <a:noFill/>
                          </a:ln>
                        </wps:spPr>
                        <wps:bodyPr rot="0" vert="horz" wrap="square" lIns="91440" tIns="45720" rIns="91440" bIns="45720" anchor="t" anchorCtr="0" upright="1">
                          <a:noAutofit/>
                        </wps:bodyPr>
                      </wps:wsp>
                      <wps:wsp>
                        <wps:cNvPr id="225" name="Freeform 30"/>
                        <wps:cNvSpPr/>
                        <wps:spPr bwMode="auto">
                          <a:xfrm>
                            <a:off x="915" y="719"/>
                            <a:ext cx="120" cy="210"/>
                          </a:xfrm>
                          <a:custGeom>
                            <a:avLst/>
                            <a:gdLst>
                              <a:gd name="T0" fmla="+- 0 1035 915"/>
                              <a:gd name="T1" fmla="*/ T0 w 120"/>
                              <a:gd name="T2" fmla="+- 0 719 719"/>
                              <a:gd name="T3" fmla="*/ 719 h 210"/>
                              <a:gd name="T4" fmla="+- 0 1005 915"/>
                              <a:gd name="T5" fmla="*/ T4 w 120"/>
                              <a:gd name="T6" fmla="+- 0 719 719"/>
                              <a:gd name="T7" fmla="*/ 719 h 210"/>
                              <a:gd name="T8" fmla="+- 0 1005 915"/>
                              <a:gd name="T9" fmla="*/ T8 w 120"/>
                              <a:gd name="T10" fmla="+- 0 854 719"/>
                              <a:gd name="T11" fmla="*/ 854 h 210"/>
                              <a:gd name="T12" fmla="+- 0 1035 915"/>
                              <a:gd name="T13" fmla="*/ T12 w 120"/>
                              <a:gd name="T14" fmla="+- 0 854 719"/>
                              <a:gd name="T15" fmla="*/ 854 h 210"/>
                              <a:gd name="T16" fmla="+- 0 1035 915"/>
                              <a:gd name="T17" fmla="*/ T16 w 120"/>
                              <a:gd name="T18" fmla="+- 0 719 719"/>
                              <a:gd name="T19" fmla="*/ 719 h 210"/>
                            </a:gdLst>
                            <a:ahLst/>
                            <a:cxnLst>
                              <a:cxn ang="0">
                                <a:pos x="T1" y="T3"/>
                              </a:cxn>
                              <a:cxn ang="0">
                                <a:pos x="T5" y="T7"/>
                              </a:cxn>
                              <a:cxn ang="0">
                                <a:pos x="T9" y="T11"/>
                              </a:cxn>
                              <a:cxn ang="0">
                                <a:pos x="T13" y="T15"/>
                              </a:cxn>
                              <a:cxn ang="0">
                                <a:pos x="T17" y="T19"/>
                              </a:cxn>
                            </a:cxnLst>
                            <a:rect l="0" t="0" r="r" b="b"/>
                            <a:pathLst>
                              <a:path w="120" h="210">
                                <a:moveTo>
                                  <a:pt x="120" y="0"/>
                                </a:moveTo>
                                <a:lnTo>
                                  <a:pt x="90" y="0"/>
                                </a:lnTo>
                                <a:lnTo>
                                  <a:pt x="90" y="135"/>
                                </a:lnTo>
                                <a:lnTo>
                                  <a:pt x="120" y="135"/>
                                </a:lnTo>
                                <a:lnTo>
                                  <a:pt x="120" y="0"/>
                                </a:lnTo>
                                <a:close/>
                              </a:path>
                            </a:pathLst>
                          </a:custGeom>
                          <a:solidFill>
                            <a:srgbClr val="000000"/>
                          </a:solidFill>
                          <a:ln>
                            <a:noFill/>
                          </a:ln>
                        </wps:spPr>
                        <wps:bodyPr rot="0" vert="horz" wrap="square" lIns="91440" tIns="45720" rIns="91440" bIns="45720" anchor="t" anchorCtr="0" upright="1">
                          <a:noAutofit/>
                        </wps:bodyPr>
                      </wps:wsp>
                    </wpg:grpSp>
                    <wpg:grpSp>
                      <wpg:cNvPr id="226" name="Group 31"/>
                      <wpg:cNvGrpSpPr/>
                      <wpg:grpSpPr>
                        <a:xfrm>
                          <a:off x="1260" y="914"/>
                          <a:ext cx="105" cy="2"/>
                          <a:chOff x="1260" y="914"/>
                          <a:chExt cx="105" cy="2"/>
                        </a:xfrm>
                      </wpg:grpSpPr>
                      <wps:wsp>
                        <wps:cNvPr id="227" name="Freeform 32"/>
                        <wps:cNvSpPr/>
                        <wps:spPr bwMode="auto">
                          <a:xfrm>
                            <a:off x="1260" y="914"/>
                            <a:ext cx="105" cy="2"/>
                          </a:xfrm>
                          <a:custGeom>
                            <a:avLst/>
                            <a:gdLst>
                              <a:gd name="T0" fmla="+- 0 1260 1260"/>
                              <a:gd name="T1" fmla="*/ T0 w 105"/>
                              <a:gd name="T2" fmla="+- 0 1365 1260"/>
                              <a:gd name="T3" fmla="*/ T2 w 105"/>
                            </a:gdLst>
                            <a:ahLst/>
                            <a:cxnLst>
                              <a:cxn ang="0">
                                <a:pos x="T1" y="0"/>
                              </a:cxn>
                              <a:cxn ang="0">
                                <a:pos x="T3" y="0"/>
                              </a:cxn>
                            </a:cxnLst>
                            <a:rect l="0" t="0" r="r" b="b"/>
                            <a:pathLst>
                              <a:path w="105">
                                <a:moveTo>
                                  <a:pt x="0" y="0"/>
                                </a:moveTo>
                                <a:lnTo>
                                  <a:pt x="105" y="0"/>
                                </a:lnTo>
                              </a:path>
                            </a:pathLst>
                          </a:custGeom>
                          <a:noFill/>
                          <a:ln w="20320">
                            <a:solidFill>
                              <a:srgbClr val="000000"/>
                            </a:solidFill>
                            <a:round/>
                          </a:ln>
                        </wps:spPr>
                        <wps:bodyPr rot="0" vert="horz" wrap="square" lIns="91440" tIns="45720" rIns="91440" bIns="45720" anchor="t" anchorCtr="0" upright="1">
                          <a:noAutofit/>
                        </wps:bodyPr>
                      </wps:wsp>
                    </wpg:grpSp>
                    <wpg:grpSp>
                      <wpg:cNvPr id="228" name="Group 33"/>
                      <wpg:cNvGrpSpPr/>
                      <wpg:grpSpPr>
                        <a:xfrm>
                          <a:off x="1275" y="719"/>
                          <a:ext cx="2" cy="180"/>
                          <a:chOff x="1275" y="719"/>
                          <a:chExt cx="2" cy="180"/>
                        </a:xfrm>
                      </wpg:grpSpPr>
                      <wps:wsp>
                        <wps:cNvPr id="229" name="Freeform 34"/>
                        <wps:cNvSpPr/>
                        <wps:spPr bwMode="auto">
                          <a:xfrm>
                            <a:off x="1275" y="719"/>
                            <a:ext cx="2" cy="180"/>
                          </a:xfrm>
                          <a:custGeom>
                            <a:avLst/>
                            <a:gdLst>
                              <a:gd name="T0" fmla="+- 0 719 719"/>
                              <a:gd name="T1" fmla="*/ 719 h 180"/>
                              <a:gd name="T2" fmla="+- 0 899 719"/>
                              <a:gd name="T3" fmla="*/ 899 h 180"/>
                            </a:gdLst>
                            <a:ahLst/>
                            <a:cxnLst>
                              <a:cxn ang="0">
                                <a:pos x="0" y="T1"/>
                              </a:cxn>
                              <a:cxn ang="0">
                                <a:pos x="0" y="T3"/>
                              </a:cxn>
                            </a:cxnLst>
                            <a:rect l="0" t="0" r="r" b="b"/>
                            <a:pathLst>
                              <a:path h="180">
                                <a:moveTo>
                                  <a:pt x="0" y="0"/>
                                </a:moveTo>
                                <a:lnTo>
                                  <a:pt x="0" y="180"/>
                                </a:lnTo>
                              </a:path>
                            </a:pathLst>
                          </a:custGeom>
                          <a:noFill/>
                          <a:ln w="20320">
                            <a:solidFill>
                              <a:srgbClr val="000000"/>
                            </a:solidFill>
                            <a:round/>
                          </a:ln>
                        </wps:spPr>
                        <wps:bodyPr rot="0" vert="horz" wrap="square" lIns="91440" tIns="45720" rIns="91440" bIns="45720" anchor="t" anchorCtr="0" upright="1">
                          <a:noAutofit/>
                        </wps:bodyPr>
                      </wps:wsp>
                    </wpg:grpSp>
                    <wpg:grpSp>
                      <wpg:cNvPr id="230" name="Group 35"/>
                      <wpg:cNvGrpSpPr/>
                      <wpg:grpSpPr>
                        <a:xfrm>
                          <a:off x="735" y="719"/>
                          <a:ext cx="120" cy="210"/>
                          <a:chOff x="735" y="719"/>
                          <a:chExt cx="120" cy="210"/>
                        </a:xfrm>
                      </wpg:grpSpPr>
                      <wps:wsp>
                        <wps:cNvPr id="231" name="Freeform 36"/>
                        <wps:cNvSpPr/>
                        <wps:spPr bwMode="auto">
                          <a:xfrm>
                            <a:off x="735" y="719"/>
                            <a:ext cx="120" cy="210"/>
                          </a:xfrm>
                          <a:custGeom>
                            <a:avLst/>
                            <a:gdLst>
                              <a:gd name="T0" fmla="+- 0 765 735"/>
                              <a:gd name="T1" fmla="*/ T0 w 120"/>
                              <a:gd name="T2" fmla="+- 0 719 719"/>
                              <a:gd name="T3" fmla="*/ 719 h 210"/>
                              <a:gd name="T4" fmla="+- 0 745 735"/>
                              <a:gd name="T5" fmla="*/ T4 w 120"/>
                              <a:gd name="T6" fmla="+- 0 728 719"/>
                              <a:gd name="T7" fmla="*/ 728 h 210"/>
                              <a:gd name="T8" fmla="+- 0 735 735"/>
                              <a:gd name="T9" fmla="*/ T8 w 120"/>
                              <a:gd name="T10" fmla="+- 0 747 719"/>
                              <a:gd name="T11" fmla="*/ 747 h 210"/>
                              <a:gd name="T12" fmla="+- 0 735 735"/>
                              <a:gd name="T13" fmla="*/ T12 w 120"/>
                              <a:gd name="T14" fmla="+- 0 900 719"/>
                              <a:gd name="T15" fmla="*/ 900 h 210"/>
                              <a:gd name="T16" fmla="+- 0 743 735"/>
                              <a:gd name="T17" fmla="*/ T16 w 120"/>
                              <a:gd name="T18" fmla="+- 0 919 719"/>
                              <a:gd name="T19" fmla="*/ 919 h 210"/>
                              <a:gd name="T20" fmla="+- 0 763 735"/>
                              <a:gd name="T21" fmla="*/ T20 w 120"/>
                              <a:gd name="T22" fmla="+- 0 929 719"/>
                              <a:gd name="T23" fmla="*/ 929 h 210"/>
                              <a:gd name="T24" fmla="+- 0 825 735"/>
                              <a:gd name="T25" fmla="*/ T24 w 120"/>
                              <a:gd name="T26" fmla="+- 0 929 719"/>
                              <a:gd name="T27" fmla="*/ 929 h 210"/>
                              <a:gd name="T28" fmla="+- 0 845 735"/>
                              <a:gd name="T29" fmla="*/ T28 w 120"/>
                              <a:gd name="T30" fmla="+- 0 921 719"/>
                              <a:gd name="T31" fmla="*/ 921 h 210"/>
                              <a:gd name="T32" fmla="+- 0 855 735"/>
                              <a:gd name="T33" fmla="*/ T32 w 120"/>
                              <a:gd name="T34" fmla="+- 0 902 719"/>
                              <a:gd name="T35" fmla="*/ 902 h 210"/>
                              <a:gd name="T36" fmla="+- 0 855 735"/>
                              <a:gd name="T37" fmla="*/ T36 w 120"/>
                              <a:gd name="T38" fmla="+- 0 899 719"/>
                              <a:gd name="T39" fmla="*/ 899 h 210"/>
                              <a:gd name="T40" fmla="+- 0 765 735"/>
                              <a:gd name="T41" fmla="*/ T40 w 120"/>
                              <a:gd name="T42" fmla="+- 0 899 719"/>
                              <a:gd name="T43" fmla="*/ 899 h 210"/>
                              <a:gd name="T44" fmla="+- 0 765 735"/>
                              <a:gd name="T45" fmla="*/ T44 w 120"/>
                              <a:gd name="T46" fmla="+- 0 749 719"/>
                              <a:gd name="T47" fmla="*/ 749 h 210"/>
                              <a:gd name="T48" fmla="+- 0 855 735"/>
                              <a:gd name="T49" fmla="*/ T48 w 120"/>
                              <a:gd name="T50" fmla="+- 0 749 719"/>
                              <a:gd name="T51" fmla="*/ 749 h 210"/>
                              <a:gd name="T52" fmla="+- 0 847 735"/>
                              <a:gd name="T53" fmla="*/ T52 w 120"/>
                              <a:gd name="T54" fmla="+- 0 730 719"/>
                              <a:gd name="T55" fmla="*/ 730 h 210"/>
                              <a:gd name="T56" fmla="+- 0 828 735"/>
                              <a:gd name="T57" fmla="*/ T56 w 120"/>
                              <a:gd name="T58" fmla="+- 0 720 719"/>
                              <a:gd name="T59" fmla="*/ 720 h 210"/>
                              <a:gd name="T60" fmla="+- 0 765 735"/>
                              <a:gd name="T61" fmla="*/ T60 w 120"/>
                              <a:gd name="T62" fmla="+- 0 719 719"/>
                              <a:gd name="T63"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210">
                                <a:moveTo>
                                  <a:pt x="30" y="0"/>
                                </a:moveTo>
                                <a:lnTo>
                                  <a:pt x="10" y="9"/>
                                </a:lnTo>
                                <a:lnTo>
                                  <a:pt x="0" y="28"/>
                                </a:lnTo>
                                <a:lnTo>
                                  <a:pt x="0" y="181"/>
                                </a:lnTo>
                                <a:lnTo>
                                  <a:pt x="8" y="200"/>
                                </a:lnTo>
                                <a:lnTo>
                                  <a:pt x="28" y="210"/>
                                </a:lnTo>
                                <a:lnTo>
                                  <a:pt x="90" y="210"/>
                                </a:lnTo>
                                <a:lnTo>
                                  <a:pt x="110" y="202"/>
                                </a:lnTo>
                                <a:lnTo>
                                  <a:pt x="120" y="183"/>
                                </a:lnTo>
                                <a:lnTo>
                                  <a:pt x="120" y="180"/>
                                </a:lnTo>
                                <a:lnTo>
                                  <a:pt x="30" y="180"/>
                                </a:lnTo>
                                <a:lnTo>
                                  <a:pt x="30" y="30"/>
                                </a:lnTo>
                                <a:lnTo>
                                  <a:pt x="120" y="30"/>
                                </a:lnTo>
                                <a:lnTo>
                                  <a:pt x="112" y="11"/>
                                </a:lnTo>
                                <a:lnTo>
                                  <a:pt x="93" y="1"/>
                                </a:lnTo>
                                <a:lnTo>
                                  <a:pt x="30" y="0"/>
                                </a:lnTo>
                                <a:close/>
                              </a:path>
                            </a:pathLst>
                          </a:custGeom>
                          <a:solidFill>
                            <a:srgbClr val="000000"/>
                          </a:solidFill>
                          <a:ln>
                            <a:noFill/>
                          </a:ln>
                        </wps:spPr>
                        <wps:bodyPr rot="0" vert="horz" wrap="square" lIns="91440" tIns="45720" rIns="91440" bIns="45720" anchor="t" anchorCtr="0" upright="1">
                          <a:noAutofit/>
                        </wps:bodyPr>
                      </wps:wsp>
                      <wps:wsp>
                        <wps:cNvPr id="232" name="Freeform 37"/>
                        <wps:cNvSpPr/>
                        <wps:spPr bwMode="auto">
                          <a:xfrm>
                            <a:off x="735" y="719"/>
                            <a:ext cx="120" cy="210"/>
                          </a:xfrm>
                          <a:custGeom>
                            <a:avLst/>
                            <a:gdLst>
                              <a:gd name="T0" fmla="+- 0 855 735"/>
                              <a:gd name="T1" fmla="*/ T0 w 120"/>
                              <a:gd name="T2" fmla="+- 0 749 719"/>
                              <a:gd name="T3" fmla="*/ 749 h 210"/>
                              <a:gd name="T4" fmla="+- 0 825 735"/>
                              <a:gd name="T5" fmla="*/ T4 w 120"/>
                              <a:gd name="T6" fmla="+- 0 749 719"/>
                              <a:gd name="T7" fmla="*/ 749 h 210"/>
                              <a:gd name="T8" fmla="+- 0 825 735"/>
                              <a:gd name="T9" fmla="*/ T8 w 120"/>
                              <a:gd name="T10" fmla="+- 0 899 719"/>
                              <a:gd name="T11" fmla="*/ 899 h 210"/>
                              <a:gd name="T12" fmla="+- 0 855 735"/>
                              <a:gd name="T13" fmla="*/ T12 w 120"/>
                              <a:gd name="T14" fmla="+- 0 899 719"/>
                              <a:gd name="T15" fmla="*/ 899 h 210"/>
                              <a:gd name="T16" fmla="+- 0 855 735"/>
                              <a:gd name="T17" fmla="*/ T16 w 120"/>
                              <a:gd name="T18" fmla="+- 0 749 719"/>
                              <a:gd name="T19" fmla="*/ 749 h 210"/>
                            </a:gdLst>
                            <a:ahLst/>
                            <a:cxnLst>
                              <a:cxn ang="0">
                                <a:pos x="T1" y="T3"/>
                              </a:cxn>
                              <a:cxn ang="0">
                                <a:pos x="T5" y="T7"/>
                              </a:cxn>
                              <a:cxn ang="0">
                                <a:pos x="T9" y="T11"/>
                              </a:cxn>
                              <a:cxn ang="0">
                                <a:pos x="T13" y="T15"/>
                              </a:cxn>
                              <a:cxn ang="0">
                                <a:pos x="T17" y="T19"/>
                              </a:cxn>
                            </a:cxnLst>
                            <a:rect l="0" t="0" r="r" b="b"/>
                            <a:pathLst>
                              <a:path w="120" h="210">
                                <a:moveTo>
                                  <a:pt x="120" y="30"/>
                                </a:moveTo>
                                <a:lnTo>
                                  <a:pt x="90" y="30"/>
                                </a:lnTo>
                                <a:lnTo>
                                  <a:pt x="90" y="180"/>
                                </a:lnTo>
                                <a:lnTo>
                                  <a:pt x="120" y="180"/>
                                </a:lnTo>
                                <a:lnTo>
                                  <a:pt x="120" y="30"/>
                                </a:lnTo>
                                <a:close/>
                              </a:path>
                            </a:pathLst>
                          </a:custGeom>
                          <a:solidFill>
                            <a:srgbClr val="000000"/>
                          </a:solidFill>
                          <a:ln>
                            <a:noFill/>
                          </a:ln>
                        </wps:spPr>
                        <wps:bodyPr rot="0" vert="horz" wrap="square" lIns="91440" tIns="45720" rIns="91440" bIns="45720" anchor="t" anchorCtr="0" upright="1">
                          <a:noAutofit/>
                        </wps:bodyPr>
                      </wps:wsp>
                    </wpg:grpSp>
                    <wpg:grpSp>
                      <wpg:cNvPr id="233" name="Group 38"/>
                      <wpg:cNvGrpSpPr/>
                      <wpg:grpSpPr>
                        <a:xfrm>
                          <a:off x="1403" y="719"/>
                          <a:ext cx="150" cy="210"/>
                          <a:chOff x="1403" y="719"/>
                          <a:chExt cx="150" cy="210"/>
                        </a:xfrm>
                      </wpg:grpSpPr>
                      <wps:wsp>
                        <wps:cNvPr id="234" name="Freeform 39"/>
                        <wps:cNvSpPr/>
                        <wps:spPr bwMode="auto">
                          <a:xfrm>
                            <a:off x="1403" y="719"/>
                            <a:ext cx="150" cy="210"/>
                          </a:xfrm>
                          <a:custGeom>
                            <a:avLst/>
                            <a:gdLst>
                              <a:gd name="T0" fmla="+- 0 1493 1403"/>
                              <a:gd name="T1" fmla="*/ T0 w 150"/>
                              <a:gd name="T2" fmla="+- 0 719 719"/>
                              <a:gd name="T3" fmla="*/ 719 h 210"/>
                              <a:gd name="T4" fmla="+- 0 1463 1403"/>
                              <a:gd name="T5" fmla="*/ T4 w 150"/>
                              <a:gd name="T6" fmla="+- 0 719 719"/>
                              <a:gd name="T7" fmla="*/ 719 h 210"/>
                              <a:gd name="T8" fmla="+- 0 1403 1403"/>
                              <a:gd name="T9" fmla="*/ T8 w 150"/>
                              <a:gd name="T10" fmla="+- 0 929 719"/>
                              <a:gd name="T11" fmla="*/ 929 h 210"/>
                              <a:gd name="T12" fmla="+- 0 1433 1403"/>
                              <a:gd name="T13" fmla="*/ T12 w 150"/>
                              <a:gd name="T14" fmla="+- 0 929 719"/>
                              <a:gd name="T15" fmla="*/ 929 h 210"/>
                              <a:gd name="T16" fmla="+- 0 1446 1403"/>
                              <a:gd name="T17" fmla="*/ T16 w 150"/>
                              <a:gd name="T18" fmla="+- 0 884 719"/>
                              <a:gd name="T19" fmla="*/ 884 h 210"/>
                              <a:gd name="T20" fmla="+- 0 1540 1403"/>
                              <a:gd name="T21" fmla="*/ T20 w 150"/>
                              <a:gd name="T22" fmla="+- 0 884 719"/>
                              <a:gd name="T23" fmla="*/ 884 h 210"/>
                              <a:gd name="T24" fmla="+- 0 1531 1403"/>
                              <a:gd name="T25" fmla="*/ T24 w 150"/>
                              <a:gd name="T26" fmla="+- 0 854 719"/>
                              <a:gd name="T27" fmla="*/ 854 h 210"/>
                              <a:gd name="T28" fmla="+- 0 1501 1403"/>
                              <a:gd name="T29" fmla="*/ T28 w 150"/>
                              <a:gd name="T30" fmla="+- 0 854 719"/>
                              <a:gd name="T31" fmla="*/ 854 h 210"/>
                              <a:gd name="T32" fmla="+- 0 1455 1403"/>
                              <a:gd name="T33" fmla="*/ T32 w 150"/>
                              <a:gd name="T34" fmla="+- 0 854 719"/>
                              <a:gd name="T35" fmla="*/ 854 h 210"/>
                              <a:gd name="T36" fmla="+- 0 1478 1403"/>
                              <a:gd name="T37" fmla="*/ T36 w 150"/>
                              <a:gd name="T38" fmla="+- 0 769 719"/>
                              <a:gd name="T39" fmla="*/ 769 h 210"/>
                              <a:gd name="T40" fmla="+- 0 1507 1403"/>
                              <a:gd name="T41" fmla="*/ T40 w 150"/>
                              <a:gd name="T42" fmla="+- 0 769 719"/>
                              <a:gd name="T43" fmla="*/ 769 h 210"/>
                              <a:gd name="T44" fmla="+- 0 1493 1403"/>
                              <a:gd name="T45" fmla="*/ T44 w 150"/>
                              <a:gd name="T46" fmla="+- 0 719 719"/>
                              <a:gd name="T47"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50" h="210">
                                <a:moveTo>
                                  <a:pt x="90" y="0"/>
                                </a:moveTo>
                                <a:lnTo>
                                  <a:pt x="60" y="0"/>
                                </a:lnTo>
                                <a:lnTo>
                                  <a:pt x="0" y="210"/>
                                </a:lnTo>
                                <a:lnTo>
                                  <a:pt x="30" y="210"/>
                                </a:lnTo>
                                <a:lnTo>
                                  <a:pt x="43" y="165"/>
                                </a:lnTo>
                                <a:lnTo>
                                  <a:pt x="137" y="165"/>
                                </a:lnTo>
                                <a:lnTo>
                                  <a:pt x="128" y="135"/>
                                </a:lnTo>
                                <a:lnTo>
                                  <a:pt x="98" y="135"/>
                                </a:lnTo>
                                <a:lnTo>
                                  <a:pt x="52" y="135"/>
                                </a:lnTo>
                                <a:lnTo>
                                  <a:pt x="75" y="50"/>
                                </a:lnTo>
                                <a:lnTo>
                                  <a:pt x="104" y="50"/>
                                </a:lnTo>
                                <a:lnTo>
                                  <a:pt x="90" y="0"/>
                                </a:lnTo>
                                <a:close/>
                              </a:path>
                            </a:pathLst>
                          </a:custGeom>
                          <a:solidFill>
                            <a:srgbClr val="000000"/>
                          </a:solidFill>
                          <a:ln>
                            <a:noFill/>
                          </a:ln>
                        </wps:spPr>
                        <wps:bodyPr rot="0" vert="horz" wrap="square" lIns="91440" tIns="45720" rIns="91440" bIns="45720" anchor="t" anchorCtr="0" upright="1">
                          <a:noAutofit/>
                        </wps:bodyPr>
                      </wps:wsp>
                      <wps:wsp>
                        <wps:cNvPr id="235" name="Freeform 40"/>
                        <wps:cNvSpPr/>
                        <wps:spPr bwMode="auto">
                          <a:xfrm>
                            <a:off x="1403" y="719"/>
                            <a:ext cx="150" cy="210"/>
                          </a:xfrm>
                          <a:custGeom>
                            <a:avLst/>
                            <a:gdLst>
                              <a:gd name="T0" fmla="+- 0 1540 1403"/>
                              <a:gd name="T1" fmla="*/ T0 w 150"/>
                              <a:gd name="T2" fmla="+- 0 884 719"/>
                              <a:gd name="T3" fmla="*/ 884 h 210"/>
                              <a:gd name="T4" fmla="+- 0 1509 1403"/>
                              <a:gd name="T5" fmla="*/ T4 w 150"/>
                              <a:gd name="T6" fmla="+- 0 884 719"/>
                              <a:gd name="T7" fmla="*/ 884 h 210"/>
                              <a:gd name="T8" fmla="+- 0 1521 1403"/>
                              <a:gd name="T9" fmla="*/ T8 w 150"/>
                              <a:gd name="T10" fmla="+- 0 929 719"/>
                              <a:gd name="T11" fmla="*/ 929 h 210"/>
                              <a:gd name="T12" fmla="+- 0 1553 1403"/>
                              <a:gd name="T13" fmla="*/ T12 w 150"/>
                              <a:gd name="T14" fmla="+- 0 929 719"/>
                              <a:gd name="T15" fmla="*/ 929 h 210"/>
                              <a:gd name="T16" fmla="+- 0 1540 1403"/>
                              <a:gd name="T17" fmla="*/ T16 w 150"/>
                              <a:gd name="T18" fmla="+- 0 884 719"/>
                              <a:gd name="T19" fmla="*/ 884 h 210"/>
                            </a:gdLst>
                            <a:ahLst/>
                            <a:cxnLst>
                              <a:cxn ang="0">
                                <a:pos x="T1" y="T3"/>
                              </a:cxn>
                              <a:cxn ang="0">
                                <a:pos x="T5" y="T7"/>
                              </a:cxn>
                              <a:cxn ang="0">
                                <a:pos x="T9" y="T11"/>
                              </a:cxn>
                              <a:cxn ang="0">
                                <a:pos x="T13" y="T15"/>
                              </a:cxn>
                              <a:cxn ang="0">
                                <a:pos x="T17" y="T19"/>
                              </a:cxn>
                            </a:cxnLst>
                            <a:rect l="0" t="0" r="r" b="b"/>
                            <a:pathLst>
                              <a:path w="150" h="210">
                                <a:moveTo>
                                  <a:pt x="137" y="165"/>
                                </a:moveTo>
                                <a:lnTo>
                                  <a:pt x="106" y="165"/>
                                </a:lnTo>
                                <a:lnTo>
                                  <a:pt x="118" y="210"/>
                                </a:lnTo>
                                <a:lnTo>
                                  <a:pt x="150" y="210"/>
                                </a:lnTo>
                                <a:lnTo>
                                  <a:pt x="137" y="165"/>
                                </a:lnTo>
                                <a:close/>
                              </a:path>
                            </a:pathLst>
                          </a:custGeom>
                          <a:solidFill>
                            <a:srgbClr val="000000"/>
                          </a:solidFill>
                          <a:ln>
                            <a:noFill/>
                          </a:ln>
                        </wps:spPr>
                        <wps:bodyPr rot="0" vert="horz" wrap="square" lIns="91440" tIns="45720" rIns="91440" bIns="45720" anchor="t" anchorCtr="0" upright="1">
                          <a:noAutofit/>
                        </wps:bodyPr>
                      </wps:wsp>
                      <wps:wsp>
                        <wps:cNvPr id="236" name="Freeform 41"/>
                        <wps:cNvSpPr/>
                        <wps:spPr bwMode="auto">
                          <a:xfrm>
                            <a:off x="1403" y="719"/>
                            <a:ext cx="150" cy="210"/>
                          </a:xfrm>
                          <a:custGeom>
                            <a:avLst/>
                            <a:gdLst>
                              <a:gd name="T0" fmla="+- 0 1507 1403"/>
                              <a:gd name="T1" fmla="*/ T0 w 150"/>
                              <a:gd name="T2" fmla="+- 0 769 719"/>
                              <a:gd name="T3" fmla="*/ 769 h 210"/>
                              <a:gd name="T4" fmla="+- 0 1478 1403"/>
                              <a:gd name="T5" fmla="*/ T4 w 150"/>
                              <a:gd name="T6" fmla="+- 0 769 719"/>
                              <a:gd name="T7" fmla="*/ 769 h 210"/>
                              <a:gd name="T8" fmla="+- 0 1501 1403"/>
                              <a:gd name="T9" fmla="*/ T8 w 150"/>
                              <a:gd name="T10" fmla="+- 0 854 719"/>
                              <a:gd name="T11" fmla="*/ 854 h 210"/>
                              <a:gd name="T12" fmla="+- 0 1531 1403"/>
                              <a:gd name="T13" fmla="*/ T12 w 150"/>
                              <a:gd name="T14" fmla="+- 0 854 719"/>
                              <a:gd name="T15" fmla="*/ 854 h 210"/>
                              <a:gd name="T16" fmla="+- 0 1507 1403"/>
                              <a:gd name="T17" fmla="*/ T16 w 150"/>
                              <a:gd name="T18" fmla="+- 0 769 719"/>
                              <a:gd name="T19" fmla="*/ 769 h 210"/>
                            </a:gdLst>
                            <a:ahLst/>
                            <a:cxnLst>
                              <a:cxn ang="0">
                                <a:pos x="T1" y="T3"/>
                              </a:cxn>
                              <a:cxn ang="0">
                                <a:pos x="T5" y="T7"/>
                              </a:cxn>
                              <a:cxn ang="0">
                                <a:pos x="T9" y="T11"/>
                              </a:cxn>
                              <a:cxn ang="0">
                                <a:pos x="T13" y="T15"/>
                              </a:cxn>
                              <a:cxn ang="0">
                                <a:pos x="T17" y="T19"/>
                              </a:cxn>
                            </a:cxnLst>
                            <a:rect l="0" t="0" r="r" b="b"/>
                            <a:pathLst>
                              <a:path w="150" h="210">
                                <a:moveTo>
                                  <a:pt x="104" y="50"/>
                                </a:moveTo>
                                <a:lnTo>
                                  <a:pt x="75" y="50"/>
                                </a:lnTo>
                                <a:lnTo>
                                  <a:pt x="98" y="135"/>
                                </a:lnTo>
                                <a:lnTo>
                                  <a:pt x="128" y="135"/>
                                </a:lnTo>
                                <a:lnTo>
                                  <a:pt x="104" y="50"/>
                                </a:lnTo>
                                <a:close/>
                              </a:path>
                            </a:pathLst>
                          </a:custGeom>
                          <a:solidFill>
                            <a:srgbClr val="000000"/>
                          </a:solidFill>
                          <a:ln>
                            <a:noFill/>
                          </a:ln>
                        </wps:spPr>
                        <wps:bodyPr rot="0" vert="horz" wrap="square" lIns="91440" tIns="45720" rIns="91440" bIns="45720" anchor="t" anchorCtr="0" upright="1">
                          <a:noAutofit/>
                        </wps:bodyPr>
                      </wps:wsp>
                    </wpg:grpSp>
                    <wpg:grpSp>
                      <wpg:cNvPr id="237" name="Group 42"/>
                      <wpg:cNvGrpSpPr/>
                      <wpg:grpSpPr>
                        <a:xfrm>
                          <a:off x="1605" y="719"/>
                          <a:ext cx="120" cy="210"/>
                          <a:chOff x="1605" y="719"/>
                          <a:chExt cx="120" cy="210"/>
                        </a:xfrm>
                      </wpg:grpSpPr>
                      <wps:wsp>
                        <wps:cNvPr id="238" name="Freeform 43"/>
                        <wps:cNvSpPr/>
                        <wps:spPr bwMode="auto">
                          <a:xfrm>
                            <a:off x="1605" y="719"/>
                            <a:ext cx="120" cy="210"/>
                          </a:xfrm>
                          <a:custGeom>
                            <a:avLst/>
                            <a:gdLst>
                              <a:gd name="T0" fmla="+- 0 1605 1605"/>
                              <a:gd name="T1" fmla="*/ T0 w 120"/>
                              <a:gd name="T2" fmla="+- 0 719 719"/>
                              <a:gd name="T3" fmla="*/ 719 h 210"/>
                              <a:gd name="T4" fmla="+- 0 1605 1605"/>
                              <a:gd name="T5" fmla="*/ T4 w 120"/>
                              <a:gd name="T6" fmla="+- 0 929 719"/>
                              <a:gd name="T7" fmla="*/ 929 h 210"/>
                              <a:gd name="T8" fmla="+- 0 1695 1605"/>
                              <a:gd name="T9" fmla="*/ T8 w 120"/>
                              <a:gd name="T10" fmla="+- 0 929 719"/>
                              <a:gd name="T11" fmla="*/ 929 h 210"/>
                              <a:gd name="T12" fmla="+- 0 1715 1605"/>
                              <a:gd name="T13" fmla="*/ T12 w 120"/>
                              <a:gd name="T14" fmla="+- 0 921 719"/>
                              <a:gd name="T15" fmla="*/ 921 h 210"/>
                              <a:gd name="T16" fmla="+- 0 1725 1605"/>
                              <a:gd name="T17" fmla="*/ T16 w 120"/>
                              <a:gd name="T18" fmla="+- 0 902 719"/>
                              <a:gd name="T19" fmla="*/ 902 h 210"/>
                              <a:gd name="T20" fmla="+- 0 1725 1605"/>
                              <a:gd name="T21" fmla="*/ T20 w 120"/>
                              <a:gd name="T22" fmla="+- 0 899 719"/>
                              <a:gd name="T23" fmla="*/ 899 h 210"/>
                              <a:gd name="T24" fmla="+- 0 1635 1605"/>
                              <a:gd name="T25" fmla="*/ T24 w 120"/>
                              <a:gd name="T26" fmla="+- 0 899 719"/>
                              <a:gd name="T27" fmla="*/ 899 h 210"/>
                              <a:gd name="T28" fmla="+- 0 1635 1605"/>
                              <a:gd name="T29" fmla="*/ T28 w 120"/>
                              <a:gd name="T30" fmla="+- 0 839 719"/>
                              <a:gd name="T31" fmla="*/ 839 h 210"/>
                              <a:gd name="T32" fmla="+- 0 1718 1605"/>
                              <a:gd name="T33" fmla="*/ T32 w 120"/>
                              <a:gd name="T34" fmla="+- 0 839 719"/>
                              <a:gd name="T35" fmla="*/ 839 h 210"/>
                              <a:gd name="T36" fmla="+- 0 1703 1605"/>
                              <a:gd name="T37" fmla="*/ T36 w 120"/>
                              <a:gd name="T38" fmla="+- 0 824 719"/>
                              <a:gd name="T39" fmla="*/ 824 h 210"/>
                              <a:gd name="T40" fmla="+- 0 1718 1605"/>
                              <a:gd name="T41" fmla="*/ T40 w 120"/>
                              <a:gd name="T42" fmla="+- 0 809 719"/>
                              <a:gd name="T43" fmla="*/ 809 h 210"/>
                              <a:gd name="T44" fmla="+- 0 1635 1605"/>
                              <a:gd name="T45" fmla="*/ T44 w 120"/>
                              <a:gd name="T46" fmla="+- 0 809 719"/>
                              <a:gd name="T47" fmla="*/ 809 h 210"/>
                              <a:gd name="T48" fmla="+- 0 1635 1605"/>
                              <a:gd name="T49" fmla="*/ T48 w 120"/>
                              <a:gd name="T50" fmla="+- 0 749 719"/>
                              <a:gd name="T51" fmla="*/ 749 h 210"/>
                              <a:gd name="T52" fmla="+- 0 1725 1605"/>
                              <a:gd name="T53" fmla="*/ T52 w 120"/>
                              <a:gd name="T54" fmla="+- 0 749 719"/>
                              <a:gd name="T55" fmla="*/ 749 h 210"/>
                              <a:gd name="T56" fmla="+- 0 1717 1605"/>
                              <a:gd name="T57" fmla="*/ T56 w 120"/>
                              <a:gd name="T58" fmla="+- 0 730 719"/>
                              <a:gd name="T59" fmla="*/ 730 h 210"/>
                              <a:gd name="T60" fmla="+- 0 1698 1605"/>
                              <a:gd name="T61" fmla="*/ T60 w 120"/>
                              <a:gd name="T62" fmla="+- 0 720 719"/>
                              <a:gd name="T63" fmla="*/ 720 h 210"/>
                              <a:gd name="T64" fmla="+- 0 1605 1605"/>
                              <a:gd name="T65" fmla="*/ T64 w 120"/>
                              <a:gd name="T66" fmla="+- 0 719 719"/>
                              <a:gd name="T67"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0" h="210">
                                <a:moveTo>
                                  <a:pt x="0" y="0"/>
                                </a:moveTo>
                                <a:lnTo>
                                  <a:pt x="0" y="210"/>
                                </a:lnTo>
                                <a:lnTo>
                                  <a:pt x="90" y="210"/>
                                </a:lnTo>
                                <a:lnTo>
                                  <a:pt x="110" y="202"/>
                                </a:lnTo>
                                <a:lnTo>
                                  <a:pt x="120" y="183"/>
                                </a:lnTo>
                                <a:lnTo>
                                  <a:pt x="120" y="180"/>
                                </a:lnTo>
                                <a:lnTo>
                                  <a:pt x="30" y="180"/>
                                </a:lnTo>
                                <a:lnTo>
                                  <a:pt x="30" y="120"/>
                                </a:lnTo>
                                <a:lnTo>
                                  <a:pt x="113" y="120"/>
                                </a:lnTo>
                                <a:lnTo>
                                  <a:pt x="98" y="105"/>
                                </a:lnTo>
                                <a:lnTo>
                                  <a:pt x="113" y="90"/>
                                </a:lnTo>
                                <a:lnTo>
                                  <a:pt x="30" y="90"/>
                                </a:lnTo>
                                <a:lnTo>
                                  <a:pt x="30" y="30"/>
                                </a:lnTo>
                                <a:lnTo>
                                  <a:pt x="120" y="30"/>
                                </a:lnTo>
                                <a:lnTo>
                                  <a:pt x="112" y="11"/>
                                </a:lnTo>
                                <a:lnTo>
                                  <a:pt x="93" y="1"/>
                                </a:lnTo>
                                <a:lnTo>
                                  <a:pt x="0" y="0"/>
                                </a:lnTo>
                                <a:close/>
                              </a:path>
                            </a:pathLst>
                          </a:custGeom>
                          <a:solidFill>
                            <a:srgbClr val="000000"/>
                          </a:solidFill>
                          <a:ln>
                            <a:noFill/>
                          </a:ln>
                        </wps:spPr>
                        <wps:bodyPr rot="0" vert="horz" wrap="square" lIns="91440" tIns="45720" rIns="91440" bIns="45720" anchor="t" anchorCtr="0" upright="1">
                          <a:noAutofit/>
                        </wps:bodyPr>
                      </wps:wsp>
                      <wps:wsp>
                        <wps:cNvPr id="239" name="Freeform 44"/>
                        <wps:cNvSpPr/>
                        <wps:spPr bwMode="auto">
                          <a:xfrm>
                            <a:off x="1605" y="719"/>
                            <a:ext cx="120" cy="210"/>
                          </a:xfrm>
                          <a:custGeom>
                            <a:avLst/>
                            <a:gdLst>
                              <a:gd name="T0" fmla="+- 0 1718 1605"/>
                              <a:gd name="T1" fmla="*/ T0 w 120"/>
                              <a:gd name="T2" fmla="+- 0 839 719"/>
                              <a:gd name="T3" fmla="*/ 839 h 210"/>
                              <a:gd name="T4" fmla="+- 0 1695 1605"/>
                              <a:gd name="T5" fmla="*/ T4 w 120"/>
                              <a:gd name="T6" fmla="+- 0 839 719"/>
                              <a:gd name="T7" fmla="*/ 839 h 210"/>
                              <a:gd name="T8" fmla="+- 0 1695 1605"/>
                              <a:gd name="T9" fmla="*/ T8 w 120"/>
                              <a:gd name="T10" fmla="+- 0 899 719"/>
                              <a:gd name="T11" fmla="*/ 899 h 210"/>
                              <a:gd name="T12" fmla="+- 0 1725 1605"/>
                              <a:gd name="T13" fmla="*/ T12 w 120"/>
                              <a:gd name="T14" fmla="+- 0 899 719"/>
                              <a:gd name="T15" fmla="*/ 899 h 210"/>
                              <a:gd name="T16" fmla="+- 0 1725 1605"/>
                              <a:gd name="T17" fmla="*/ T16 w 120"/>
                              <a:gd name="T18" fmla="+- 0 847 719"/>
                              <a:gd name="T19" fmla="*/ 847 h 210"/>
                              <a:gd name="T20" fmla="+- 0 1718 1605"/>
                              <a:gd name="T21" fmla="*/ T20 w 120"/>
                              <a:gd name="T22" fmla="+- 0 839 719"/>
                              <a:gd name="T23" fmla="*/ 839 h 210"/>
                            </a:gdLst>
                            <a:ahLst/>
                            <a:cxnLst>
                              <a:cxn ang="0">
                                <a:pos x="T1" y="T3"/>
                              </a:cxn>
                              <a:cxn ang="0">
                                <a:pos x="T5" y="T7"/>
                              </a:cxn>
                              <a:cxn ang="0">
                                <a:pos x="T9" y="T11"/>
                              </a:cxn>
                              <a:cxn ang="0">
                                <a:pos x="T13" y="T15"/>
                              </a:cxn>
                              <a:cxn ang="0">
                                <a:pos x="T17" y="T19"/>
                              </a:cxn>
                              <a:cxn ang="0">
                                <a:pos x="T21" y="T23"/>
                              </a:cxn>
                            </a:cxnLst>
                            <a:rect l="0" t="0" r="r" b="b"/>
                            <a:pathLst>
                              <a:path w="120" h="210">
                                <a:moveTo>
                                  <a:pt x="113" y="120"/>
                                </a:moveTo>
                                <a:lnTo>
                                  <a:pt x="90" y="120"/>
                                </a:lnTo>
                                <a:lnTo>
                                  <a:pt x="90" y="180"/>
                                </a:lnTo>
                                <a:lnTo>
                                  <a:pt x="120" y="180"/>
                                </a:lnTo>
                                <a:lnTo>
                                  <a:pt x="120" y="128"/>
                                </a:lnTo>
                                <a:lnTo>
                                  <a:pt x="113" y="120"/>
                                </a:lnTo>
                                <a:close/>
                              </a:path>
                            </a:pathLst>
                          </a:custGeom>
                          <a:solidFill>
                            <a:srgbClr val="000000"/>
                          </a:solidFill>
                          <a:ln>
                            <a:noFill/>
                          </a:ln>
                        </wps:spPr>
                        <wps:bodyPr rot="0" vert="horz" wrap="square" lIns="91440" tIns="45720" rIns="91440" bIns="45720" anchor="t" anchorCtr="0" upright="1">
                          <a:noAutofit/>
                        </wps:bodyPr>
                      </wps:wsp>
                      <wps:wsp>
                        <wps:cNvPr id="240" name="Freeform 45"/>
                        <wps:cNvSpPr/>
                        <wps:spPr bwMode="auto">
                          <a:xfrm>
                            <a:off x="1605" y="719"/>
                            <a:ext cx="120" cy="210"/>
                          </a:xfrm>
                          <a:custGeom>
                            <a:avLst/>
                            <a:gdLst>
                              <a:gd name="T0" fmla="+- 0 1725 1605"/>
                              <a:gd name="T1" fmla="*/ T0 w 120"/>
                              <a:gd name="T2" fmla="+- 0 749 719"/>
                              <a:gd name="T3" fmla="*/ 749 h 210"/>
                              <a:gd name="T4" fmla="+- 0 1695 1605"/>
                              <a:gd name="T5" fmla="*/ T4 w 120"/>
                              <a:gd name="T6" fmla="+- 0 749 719"/>
                              <a:gd name="T7" fmla="*/ 749 h 210"/>
                              <a:gd name="T8" fmla="+- 0 1695 1605"/>
                              <a:gd name="T9" fmla="*/ T8 w 120"/>
                              <a:gd name="T10" fmla="+- 0 809 719"/>
                              <a:gd name="T11" fmla="*/ 809 h 210"/>
                              <a:gd name="T12" fmla="+- 0 1718 1605"/>
                              <a:gd name="T13" fmla="*/ T12 w 120"/>
                              <a:gd name="T14" fmla="+- 0 809 719"/>
                              <a:gd name="T15" fmla="*/ 809 h 210"/>
                              <a:gd name="T16" fmla="+- 0 1725 1605"/>
                              <a:gd name="T17" fmla="*/ T16 w 120"/>
                              <a:gd name="T18" fmla="+- 0 802 719"/>
                              <a:gd name="T19" fmla="*/ 802 h 210"/>
                              <a:gd name="T20" fmla="+- 0 1725 1605"/>
                              <a:gd name="T21" fmla="*/ T20 w 120"/>
                              <a:gd name="T22" fmla="+- 0 749 719"/>
                              <a:gd name="T23" fmla="*/ 749 h 210"/>
                            </a:gdLst>
                            <a:ahLst/>
                            <a:cxnLst>
                              <a:cxn ang="0">
                                <a:pos x="T1" y="T3"/>
                              </a:cxn>
                              <a:cxn ang="0">
                                <a:pos x="T5" y="T7"/>
                              </a:cxn>
                              <a:cxn ang="0">
                                <a:pos x="T9" y="T11"/>
                              </a:cxn>
                              <a:cxn ang="0">
                                <a:pos x="T13" y="T15"/>
                              </a:cxn>
                              <a:cxn ang="0">
                                <a:pos x="T17" y="T19"/>
                              </a:cxn>
                              <a:cxn ang="0">
                                <a:pos x="T21" y="T23"/>
                              </a:cxn>
                            </a:cxnLst>
                            <a:rect l="0" t="0" r="r" b="b"/>
                            <a:pathLst>
                              <a:path w="120" h="210">
                                <a:moveTo>
                                  <a:pt x="120" y="30"/>
                                </a:moveTo>
                                <a:lnTo>
                                  <a:pt x="90" y="30"/>
                                </a:lnTo>
                                <a:lnTo>
                                  <a:pt x="90" y="90"/>
                                </a:lnTo>
                                <a:lnTo>
                                  <a:pt x="113" y="90"/>
                                </a:lnTo>
                                <a:lnTo>
                                  <a:pt x="120" y="83"/>
                                </a:lnTo>
                                <a:lnTo>
                                  <a:pt x="120" y="30"/>
                                </a:lnTo>
                                <a:close/>
                              </a:path>
                            </a:pathLst>
                          </a:custGeom>
                          <a:solidFill>
                            <a:srgbClr val="000000"/>
                          </a:solidFill>
                          <a:ln>
                            <a:noFill/>
                          </a:ln>
                        </wps:spPr>
                        <wps:bodyPr rot="0" vert="horz" wrap="square" lIns="91440" tIns="45720" rIns="91440" bIns="45720" anchor="t" anchorCtr="0" upright="1">
                          <a:noAutofit/>
                        </wps:bodyPr>
                      </wps:wsp>
                    </wpg:grpSp>
                    <wpg:grpSp>
                      <wpg:cNvPr id="241" name="Group 46"/>
                      <wpg:cNvGrpSpPr/>
                      <wpg:grpSpPr>
                        <a:xfrm>
                          <a:off x="0" y="719"/>
                          <a:ext cx="120" cy="210"/>
                          <a:chOff x="0" y="719"/>
                          <a:chExt cx="120" cy="210"/>
                        </a:xfrm>
                      </wpg:grpSpPr>
                      <wps:wsp>
                        <wps:cNvPr id="242" name="Freeform 47"/>
                        <wps:cNvSpPr/>
                        <wps:spPr bwMode="auto">
                          <a:xfrm>
                            <a:off x="0" y="719"/>
                            <a:ext cx="120" cy="210"/>
                          </a:xfrm>
                          <a:custGeom>
                            <a:avLst/>
                            <a:gdLst>
                              <a:gd name="T0" fmla="*/ 30 w 120"/>
                              <a:gd name="T1" fmla="+- 0 869 719"/>
                              <a:gd name="T2" fmla="*/ 869 h 210"/>
                              <a:gd name="T3" fmla="*/ 0 w 120"/>
                              <a:gd name="T4" fmla="+- 0 869 719"/>
                              <a:gd name="T5" fmla="*/ 869 h 210"/>
                              <a:gd name="T6" fmla="*/ 0 w 120"/>
                              <a:gd name="T7" fmla="+- 0 902 719"/>
                              <a:gd name="T8" fmla="*/ 902 h 210"/>
                              <a:gd name="T9" fmla="*/ 10 w 120"/>
                              <a:gd name="T10" fmla="+- 0 921 719"/>
                              <a:gd name="T11" fmla="*/ 921 h 210"/>
                              <a:gd name="T12" fmla="*/ 30 w 120"/>
                              <a:gd name="T13" fmla="+- 0 929 719"/>
                              <a:gd name="T14" fmla="*/ 929 h 210"/>
                              <a:gd name="T15" fmla="*/ 92 w 120"/>
                              <a:gd name="T16" fmla="+- 0 929 719"/>
                              <a:gd name="T17" fmla="*/ 929 h 210"/>
                              <a:gd name="T18" fmla="*/ 112 w 120"/>
                              <a:gd name="T19" fmla="+- 0 919 719"/>
                              <a:gd name="T20" fmla="*/ 919 h 210"/>
                              <a:gd name="T21" fmla="*/ 120 w 120"/>
                              <a:gd name="T22" fmla="+- 0 900 719"/>
                              <a:gd name="T23" fmla="*/ 900 h 210"/>
                              <a:gd name="T24" fmla="*/ 120 w 120"/>
                              <a:gd name="T25" fmla="+- 0 899 719"/>
                              <a:gd name="T26" fmla="*/ 899 h 210"/>
                              <a:gd name="T27" fmla="*/ 30 w 120"/>
                              <a:gd name="T28" fmla="+- 0 899 719"/>
                              <a:gd name="T29" fmla="*/ 899 h 210"/>
                              <a:gd name="T30" fmla="*/ 30 w 120"/>
                              <a:gd name="T31" fmla="+- 0 869 719"/>
                              <a:gd name="T32" fmla="*/ 869 h 21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Lst>
                            <a:rect l="0" t="0" r="r" b="b"/>
                            <a:pathLst>
                              <a:path w="120" h="210">
                                <a:moveTo>
                                  <a:pt x="30" y="150"/>
                                </a:moveTo>
                                <a:lnTo>
                                  <a:pt x="0" y="150"/>
                                </a:lnTo>
                                <a:lnTo>
                                  <a:pt x="0" y="183"/>
                                </a:lnTo>
                                <a:lnTo>
                                  <a:pt x="10" y="202"/>
                                </a:lnTo>
                                <a:lnTo>
                                  <a:pt x="30" y="210"/>
                                </a:lnTo>
                                <a:lnTo>
                                  <a:pt x="92" y="210"/>
                                </a:lnTo>
                                <a:lnTo>
                                  <a:pt x="112" y="200"/>
                                </a:lnTo>
                                <a:lnTo>
                                  <a:pt x="120" y="181"/>
                                </a:lnTo>
                                <a:lnTo>
                                  <a:pt x="120" y="180"/>
                                </a:lnTo>
                                <a:lnTo>
                                  <a:pt x="30" y="180"/>
                                </a:lnTo>
                                <a:lnTo>
                                  <a:pt x="30" y="150"/>
                                </a:lnTo>
                                <a:close/>
                              </a:path>
                            </a:pathLst>
                          </a:custGeom>
                          <a:solidFill>
                            <a:srgbClr val="000000"/>
                          </a:solidFill>
                          <a:ln>
                            <a:noFill/>
                          </a:ln>
                        </wps:spPr>
                        <wps:bodyPr rot="0" vert="horz" wrap="square" lIns="91440" tIns="45720" rIns="91440" bIns="45720" anchor="t" anchorCtr="0" upright="1">
                          <a:noAutofit/>
                        </wps:bodyPr>
                      </wps:wsp>
                      <wps:wsp>
                        <wps:cNvPr id="243" name="Freeform 48"/>
                        <wps:cNvSpPr/>
                        <wps:spPr bwMode="auto">
                          <a:xfrm>
                            <a:off x="0" y="719"/>
                            <a:ext cx="120" cy="210"/>
                          </a:xfrm>
                          <a:custGeom>
                            <a:avLst/>
                            <a:gdLst>
                              <a:gd name="T0" fmla="*/ 90 w 120"/>
                              <a:gd name="T1" fmla="+- 0 719 719"/>
                              <a:gd name="T2" fmla="*/ 719 h 210"/>
                              <a:gd name="T3" fmla="*/ 27 w 120"/>
                              <a:gd name="T4" fmla="+- 0 720 719"/>
                              <a:gd name="T5" fmla="*/ 720 h 210"/>
                              <a:gd name="T6" fmla="*/ 8 w 120"/>
                              <a:gd name="T7" fmla="+- 0 730 719"/>
                              <a:gd name="T8" fmla="*/ 730 h 210"/>
                              <a:gd name="T9" fmla="*/ 0 w 120"/>
                              <a:gd name="T10" fmla="+- 0 749 719"/>
                              <a:gd name="T11" fmla="*/ 749 h 210"/>
                              <a:gd name="T12" fmla="*/ 1 w 120"/>
                              <a:gd name="T13" fmla="+- 0 792 719"/>
                              <a:gd name="T14" fmla="*/ 792 h 210"/>
                              <a:gd name="T15" fmla="*/ 11 w 120"/>
                              <a:gd name="T16" fmla="+- 0 807 719"/>
                              <a:gd name="T17" fmla="*/ 807 h 210"/>
                              <a:gd name="T18" fmla="*/ 31 w 120"/>
                              <a:gd name="T19" fmla="+- 0 820 719"/>
                              <a:gd name="T20" fmla="*/ 820 h 210"/>
                              <a:gd name="T21" fmla="*/ 78 w 120"/>
                              <a:gd name="T22" fmla="+- 0 844 719"/>
                              <a:gd name="T23" fmla="*/ 844 h 210"/>
                              <a:gd name="T24" fmla="*/ 90 w 120"/>
                              <a:gd name="T25" fmla="+- 0 851 719"/>
                              <a:gd name="T26" fmla="*/ 851 h 210"/>
                              <a:gd name="T27" fmla="*/ 90 w 120"/>
                              <a:gd name="T28" fmla="+- 0 851 719"/>
                              <a:gd name="T29" fmla="*/ 851 h 210"/>
                              <a:gd name="T30" fmla="*/ 90 w 120"/>
                              <a:gd name="T31" fmla="+- 0 869 719"/>
                              <a:gd name="T32" fmla="*/ 869 h 210"/>
                              <a:gd name="T33" fmla="*/ 90 w 120"/>
                              <a:gd name="T34" fmla="+- 0 899 719"/>
                              <a:gd name="T35" fmla="*/ 899 h 210"/>
                              <a:gd name="T36" fmla="*/ 120 w 120"/>
                              <a:gd name="T37" fmla="+- 0 899 719"/>
                              <a:gd name="T38" fmla="*/ 899 h 210"/>
                              <a:gd name="T39" fmla="*/ 120 w 120"/>
                              <a:gd name="T40" fmla="+- 0 848 719"/>
                              <a:gd name="T41" fmla="*/ 848 h 210"/>
                              <a:gd name="T42" fmla="*/ 120 w 120"/>
                              <a:gd name="T43" fmla="+- 0 836 719"/>
                              <a:gd name="T44" fmla="*/ 836 h 210"/>
                              <a:gd name="T45" fmla="*/ 114 w 120"/>
                              <a:gd name="T46" fmla="+- 0 826 719"/>
                              <a:gd name="T47" fmla="*/ 826 h 210"/>
                              <a:gd name="T48" fmla="*/ 100 w 120"/>
                              <a:gd name="T49" fmla="+- 0 819 719"/>
                              <a:gd name="T50" fmla="*/ 819 h 210"/>
                              <a:gd name="T51" fmla="*/ 41 w 120"/>
                              <a:gd name="T52" fmla="+- 0 790 719"/>
                              <a:gd name="T53" fmla="*/ 790 h 210"/>
                              <a:gd name="T54" fmla="*/ 30 w 120"/>
                              <a:gd name="T55" fmla="+- 0 784 719"/>
                              <a:gd name="T56" fmla="*/ 784 h 210"/>
                              <a:gd name="T57" fmla="*/ 30 w 120"/>
                              <a:gd name="T58" fmla="+- 0 783 719"/>
                              <a:gd name="T59" fmla="*/ 783 h 210"/>
                              <a:gd name="T60" fmla="*/ 30 w 120"/>
                              <a:gd name="T61" fmla="+- 0 749 719"/>
                              <a:gd name="T62" fmla="*/ 749 h 210"/>
                              <a:gd name="T63" fmla="*/ 120 w 120"/>
                              <a:gd name="T64" fmla="+- 0 749 719"/>
                              <a:gd name="T65" fmla="*/ 749 h 210"/>
                              <a:gd name="T66" fmla="*/ 120 w 120"/>
                              <a:gd name="T67" fmla="+- 0 746 719"/>
                              <a:gd name="T68" fmla="*/ 746 h 210"/>
                              <a:gd name="T69" fmla="*/ 112 w 120"/>
                              <a:gd name="T70" fmla="+- 0 727 719"/>
                              <a:gd name="T71" fmla="*/ 727 h 210"/>
                              <a:gd name="T72" fmla="*/ 90 w 120"/>
                              <a:gd name="T73" fmla="+- 0 719 719"/>
                              <a:gd name="T74" fmla="*/ 719 h 21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Lst>
                            <a:rect l="0" t="0" r="r" b="b"/>
                            <a:pathLst>
                              <a:path w="120" h="210">
                                <a:moveTo>
                                  <a:pt x="90" y="0"/>
                                </a:moveTo>
                                <a:lnTo>
                                  <a:pt x="27" y="1"/>
                                </a:lnTo>
                                <a:lnTo>
                                  <a:pt x="8" y="11"/>
                                </a:lnTo>
                                <a:lnTo>
                                  <a:pt x="0" y="30"/>
                                </a:lnTo>
                                <a:lnTo>
                                  <a:pt x="1" y="73"/>
                                </a:lnTo>
                                <a:lnTo>
                                  <a:pt x="11" y="88"/>
                                </a:lnTo>
                                <a:lnTo>
                                  <a:pt x="31" y="101"/>
                                </a:lnTo>
                                <a:lnTo>
                                  <a:pt x="78" y="125"/>
                                </a:lnTo>
                                <a:lnTo>
                                  <a:pt x="90" y="132"/>
                                </a:lnTo>
                                <a:lnTo>
                                  <a:pt x="90" y="150"/>
                                </a:lnTo>
                                <a:lnTo>
                                  <a:pt x="90" y="180"/>
                                </a:lnTo>
                                <a:lnTo>
                                  <a:pt x="120" y="180"/>
                                </a:lnTo>
                                <a:lnTo>
                                  <a:pt x="120" y="129"/>
                                </a:lnTo>
                                <a:lnTo>
                                  <a:pt x="120" y="117"/>
                                </a:lnTo>
                                <a:lnTo>
                                  <a:pt x="114" y="107"/>
                                </a:lnTo>
                                <a:lnTo>
                                  <a:pt x="100" y="100"/>
                                </a:lnTo>
                                <a:lnTo>
                                  <a:pt x="41" y="71"/>
                                </a:lnTo>
                                <a:lnTo>
                                  <a:pt x="30" y="65"/>
                                </a:lnTo>
                                <a:lnTo>
                                  <a:pt x="30" y="64"/>
                                </a:lnTo>
                                <a:lnTo>
                                  <a:pt x="30" y="30"/>
                                </a:lnTo>
                                <a:lnTo>
                                  <a:pt x="120" y="30"/>
                                </a:lnTo>
                                <a:lnTo>
                                  <a:pt x="120" y="27"/>
                                </a:lnTo>
                                <a:lnTo>
                                  <a:pt x="112" y="8"/>
                                </a:lnTo>
                                <a:lnTo>
                                  <a:pt x="90" y="0"/>
                                </a:lnTo>
                                <a:close/>
                              </a:path>
                            </a:pathLst>
                          </a:custGeom>
                          <a:solidFill>
                            <a:srgbClr val="000000"/>
                          </a:solidFill>
                          <a:ln>
                            <a:noFill/>
                          </a:ln>
                        </wps:spPr>
                        <wps:bodyPr rot="0" vert="horz" wrap="square" lIns="91440" tIns="45720" rIns="91440" bIns="45720" anchor="t" anchorCtr="0" upright="1">
                          <a:noAutofit/>
                        </wps:bodyPr>
                      </wps:wsp>
                      <wps:wsp>
                        <wps:cNvPr id="244" name="Freeform 49"/>
                        <wps:cNvSpPr/>
                        <wps:spPr bwMode="auto">
                          <a:xfrm>
                            <a:off x="0" y="719"/>
                            <a:ext cx="120" cy="210"/>
                          </a:xfrm>
                          <a:custGeom>
                            <a:avLst/>
                            <a:gdLst>
                              <a:gd name="T0" fmla="*/ 120 w 120"/>
                              <a:gd name="T1" fmla="+- 0 749 719"/>
                              <a:gd name="T2" fmla="*/ 749 h 210"/>
                              <a:gd name="T3" fmla="*/ 90 w 120"/>
                              <a:gd name="T4" fmla="+- 0 749 719"/>
                              <a:gd name="T5" fmla="*/ 749 h 210"/>
                              <a:gd name="T6" fmla="*/ 91 w 120"/>
                              <a:gd name="T7" fmla="+- 0 774 719"/>
                              <a:gd name="T8" fmla="*/ 774 h 210"/>
                              <a:gd name="T9" fmla="*/ 120 w 120"/>
                              <a:gd name="T10" fmla="+- 0 774 719"/>
                              <a:gd name="T11" fmla="*/ 774 h 210"/>
                              <a:gd name="T12" fmla="*/ 120 w 120"/>
                              <a:gd name="T13" fmla="+- 0 749 719"/>
                              <a:gd name="T14" fmla="*/ 749 h 210"/>
                            </a:gdLst>
                            <a:ahLst/>
                            <a:cxnLst>
                              <a:cxn ang="0">
                                <a:pos x="T0" y="T2"/>
                              </a:cxn>
                              <a:cxn ang="0">
                                <a:pos x="T3" y="T5"/>
                              </a:cxn>
                              <a:cxn ang="0">
                                <a:pos x="T6" y="T8"/>
                              </a:cxn>
                              <a:cxn ang="0">
                                <a:pos x="T9" y="T11"/>
                              </a:cxn>
                              <a:cxn ang="0">
                                <a:pos x="T12" y="T14"/>
                              </a:cxn>
                            </a:cxnLst>
                            <a:rect l="0" t="0" r="r" b="b"/>
                            <a:pathLst>
                              <a:path w="120" h="210">
                                <a:moveTo>
                                  <a:pt x="120" y="30"/>
                                </a:moveTo>
                                <a:lnTo>
                                  <a:pt x="90" y="30"/>
                                </a:lnTo>
                                <a:lnTo>
                                  <a:pt x="91" y="55"/>
                                </a:lnTo>
                                <a:lnTo>
                                  <a:pt x="120" y="55"/>
                                </a:lnTo>
                                <a:lnTo>
                                  <a:pt x="120" y="30"/>
                                </a:lnTo>
                                <a:close/>
                              </a:path>
                            </a:pathLst>
                          </a:custGeom>
                          <a:solidFill>
                            <a:srgbClr val="000000"/>
                          </a:solidFill>
                          <a:ln>
                            <a:noFill/>
                          </a:ln>
                        </wps:spPr>
                        <wps:bodyPr rot="0" vert="horz" wrap="square" lIns="91440" tIns="45720" rIns="91440" bIns="45720" anchor="t" anchorCtr="0" upright="1">
                          <a:noAutofit/>
                        </wps:bodyPr>
                      </wps:wsp>
                    </wpg:grpSp>
                    <wpg:grpSp>
                      <wpg:cNvPr id="245" name="Group 50"/>
                      <wpg:cNvGrpSpPr/>
                      <wpg:grpSpPr>
                        <a:xfrm>
                          <a:off x="1770" y="719"/>
                          <a:ext cx="120" cy="210"/>
                          <a:chOff x="1770" y="719"/>
                          <a:chExt cx="120" cy="210"/>
                        </a:xfrm>
                      </wpg:grpSpPr>
                      <wps:wsp>
                        <wps:cNvPr id="246" name="Freeform 51"/>
                        <wps:cNvSpPr/>
                        <wps:spPr bwMode="auto">
                          <a:xfrm>
                            <a:off x="1770" y="719"/>
                            <a:ext cx="120" cy="210"/>
                          </a:xfrm>
                          <a:custGeom>
                            <a:avLst/>
                            <a:gdLst>
                              <a:gd name="T0" fmla="+- 0 1800 1770"/>
                              <a:gd name="T1" fmla="*/ T0 w 120"/>
                              <a:gd name="T2" fmla="+- 0 869 719"/>
                              <a:gd name="T3" fmla="*/ 869 h 210"/>
                              <a:gd name="T4" fmla="+- 0 1770 1770"/>
                              <a:gd name="T5" fmla="*/ T4 w 120"/>
                              <a:gd name="T6" fmla="+- 0 869 719"/>
                              <a:gd name="T7" fmla="*/ 869 h 210"/>
                              <a:gd name="T8" fmla="+- 0 1770 1770"/>
                              <a:gd name="T9" fmla="*/ T8 w 120"/>
                              <a:gd name="T10" fmla="+- 0 902 719"/>
                              <a:gd name="T11" fmla="*/ 902 h 210"/>
                              <a:gd name="T12" fmla="+- 0 1780 1770"/>
                              <a:gd name="T13" fmla="*/ T12 w 120"/>
                              <a:gd name="T14" fmla="+- 0 921 719"/>
                              <a:gd name="T15" fmla="*/ 921 h 210"/>
                              <a:gd name="T16" fmla="+- 0 1800 1770"/>
                              <a:gd name="T17" fmla="*/ T16 w 120"/>
                              <a:gd name="T18" fmla="+- 0 929 719"/>
                              <a:gd name="T19" fmla="*/ 929 h 210"/>
                              <a:gd name="T20" fmla="+- 0 1862 1770"/>
                              <a:gd name="T21" fmla="*/ T20 w 120"/>
                              <a:gd name="T22" fmla="+- 0 929 719"/>
                              <a:gd name="T23" fmla="*/ 929 h 210"/>
                              <a:gd name="T24" fmla="+- 0 1882 1770"/>
                              <a:gd name="T25" fmla="*/ T24 w 120"/>
                              <a:gd name="T26" fmla="+- 0 919 719"/>
                              <a:gd name="T27" fmla="*/ 919 h 210"/>
                              <a:gd name="T28" fmla="+- 0 1890 1770"/>
                              <a:gd name="T29" fmla="*/ T28 w 120"/>
                              <a:gd name="T30" fmla="+- 0 900 719"/>
                              <a:gd name="T31" fmla="*/ 900 h 210"/>
                              <a:gd name="T32" fmla="+- 0 1890 1770"/>
                              <a:gd name="T33" fmla="*/ T32 w 120"/>
                              <a:gd name="T34" fmla="+- 0 899 719"/>
                              <a:gd name="T35" fmla="*/ 899 h 210"/>
                              <a:gd name="T36" fmla="+- 0 1800 1770"/>
                              <a:gd name="T37" fmla="*/ T36 w 120"/>
                              <a:gd name="T38" fmla="+- 0 899 719"/>
                              <a:gd name="T39" fmla="*/ 899 h 210"/>
                              <a:gd name="T40" fmla="+- 0 1800 1770"/>
                              <a:gd name="T41" fmla="*/ T40 w 120"/>
                              <a:gd name="T42" fmla="+- 0 869 719"/>
                              <a:gd name="T43" fmla="*/ 86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0" h="210">
                                <a:moveTo>
                                  <a:pt x="30" y="150"/>
                                </a:moveTo>
                                <a:lnTo>
                                  <a:pt x="0" y="150"/>
                                </a:lnTo>
                                <a:lnTo>
                                  <a:pt x="0" y="183"/>
                                </a:lnTo>
                                <a:lnTo>
                                  <a:pt x="10" y="202"/>
                                </a:lnTo>
                                <a:lnTo>
                                  <a:pt x="30" y="210"/>
                                </a:lnTo>
                                <a:lnTo>
                                  <a:pt x="92" y="210"/>
                                </a:lnTo>
                                <a:lnTo>
                                  <a:pt x="112" y="200"/>
                                </a:lnTo>
                                <a:lnTo>
                                  <a:pt x="120" y="181"/>
                                </a:lnTo>
                                <a:lnTo>
                                  <a:pt x="120" y="180"/>
                                </a:lnTo>
                                <a:lnTo>
                                  <a:pt x="30" y="180"/>
                                </a:lnTo>
                                <a:lnTo>
                                  <a:pt x="30" y="150"/>
                                </a:lnTo>
                                <a:close/>
                              </a:path>
                            </a:pathLst>
                          </a:custGeom>
                          <a:solidFill>
                            <a:srgbClr val="000000"/>
                          </a:solidFill>
                          <a:ln>
                            <a:noFill/>
                          </a:ln>
                        </wps:spPr>
                        <wps:bodyPr rot="0" vert="horz" wrap="square" lIns="91440" tIns="45720" rIns="91440" bIns="45720" anchor="t" anchorCtr="0" upright="1">
                          <a:noAutofit/>
                        </wps:bodyPr>
                      </wps:wsp>
                      <wps:wsp>
                        <wps:cNvPr id="247" name="Freeform 52"/>
                        <wps:cNvSpPr/>
                        <wps:spPr bwMode="auto">
                          <a:xfrm>
                            <a:off x="1770" y="719"/>
                            <a:ext cx="120" cy="210"/>
                          </a:xfrm>
                          <a:custGeom>
                            <a:avLst/>
                            <a:gdLst>
                              <a:gd name="T0" fmla="+- 0 1860 1770"/>
                              <a:gd name="T1" fmla="*/ T0 w 120"/>
                              <a:gd name="T2" fmla="+- 0 719 719"/>
                              <a:gd name="T3" fmla="*/ 719 h 210"/>
                              <a:gd name="T4" fmla="+- 0 1797 1770"/>
                              <a:gd name="T5" fmla="*/ T4 w 120"/>
                              <a:gd name="T6" fmla="+- 0 720 719"/>
                              <a:gd name="T7" fmla="*/ 720 h 210"/>
                              <a:gd name="T8" fmla="+- 0 1778 1770"/>
                              <a:gd name="T9" fmla="*/ T8 w 120"/>
                              <a:gd name="T10" fmla="+- 0 730 719"/>
                              <a:gd name="T11" fmla="*/ 730 h 210"/>
                              <a:gd name="T12" fmla="+- 0 1770 1770"/>
                              <a:gd name="T13" fmla="*/ T12 w 120"/>
                              <a:gd name="T14" fmla="+- 0 749 719"/>
                              <a:gd name="T15" fmla="*/ 749 h 210"/>
                              <a:gd name="T16" fmla="+- 0 1771 1770"/>
                              <a:gd name="T17" fmla="*/ T16 w 120"/>
                              <a:gd name="T18" fmla="+- 0 792 719"/>
                              <a:gd name="T19" fmla="*/ 792 h 210"/>
                              <a:gd name="T20" fmla="+- 0 1781 1770"/>
                              <a:gd name="T21" fmla="*/ T20 w 120"/>
                              <a:gd name="T22" fmla="+- 0 807 719"/>
                              <a:gd name="T23" fmla="*/ 807 h 210"/>
                              <a:gd name="T24" fmla="+- 0 1801 1770"/>
                              <a:gd name="T25" fmla="*/ T24 w 120"/>
                              <a:gd name="T26" fmla="+- 0 820 719"/>
                              <a:gd name="T27" fmla="*/ 820 h 210"/>
                              <a:gd name="T28" fmla="+- 0 1848 1770"/>
                              <a:gd name="T29" fmla="*/ T28 w 120"/>
                              <a:gd name="T30" fmla="+- 0 844 719"/>
                              <a:gd name="T31" fmla="*/ 844 h 210"/>
                              <a:gd name="T32" fmla="+- 0 1860 1770"/>
                              <a:gd name="T33" fmla="*/ T32 w 120"/>
                              <a:gd name="T34" fmla="+- 0 851 719"/>
                              <a:gd name="T35" fmla="*/ 851 h 210"/>
                              <a:gd name="T36" fmla="+- 0 1860 1770"/>
                              <a:gd name="T37" fmla="*/ T36 w 120"/>
                              <a:gd name="T38" fmla="+- 0 851 719"/>
                              <a:gd name="T39" fmla="*/ 851 h 210"/>
                              <a:gd name="T40" fmla="+- 0 1860 1770"/>
                              <a:gd name="T41" fmla="*/ T40 w 120"/>
                              <a:gd name="T42" fmla="+- 0 869 719"/>
                              <a:gd name="T43" fmla="*/ 869 h 210"/>
                              <a:gd name="T44" fmla="+- 0 1860 1770"/>
                              <a:gd name="T45" fmla="*/ T44 w 120"/>
                              <a:gd name="T46" fmla="+- 0 899 719"/>
                              <a:gd name="T47" fmla="*/ 899 h 210"/>
                              <a:gd name="T48" fmla="+- 0 1890 1770"/>
                              <a:gd name="T49" fmla="*/ T48 w 120"/>
                              <a:gd name="T50" fmla="+- 0 899 719"/>
                              <a:gd name="T51" fmla="*/ 899 h 210"/>
                              <a:gd name="T52" fmla="+- 0 1890 1770"/>
                              <a:gd name="T53" fmla="*/ T52 w 120"/>
                              <a:gd name="T54" fmla="+- 0 848 719"/>
                              <a:gd name="T55" fmla="*/ 848 h 210"/>
                              <a:gd name="T56" fmla="+- 0 1890 1770"/>
                              <a:gd name="T57" fmla="*/ T56 w 120"/>
                              <a:gd name="T58" fmla="+- 0 836 719"/>
                              <a:gd name="T59" fmla="*/ 836 h 210"/>
                              <a:gd name="T60" fmla="+- 0 1884 1770"/>
                              <a:gd name="T61" fmla="*/ T60 w 120"/>
                              <a:gd name="T62" fmla="+- 0 826 719"/>
                              <a:gd name="T63" fmla="*/ 826 h 210"/>
                              <a:gd name="T64" fmla="+- 0 1870 1770"/>
                              <a:gd name="T65" fmla="*/ T64 w 120"/>
                              <a:gd name="T66" fmla="+- 0 819 719"/>
                              <a:gd name="T67" fmla="*/ 819 h 210"/>
                              <a:gd name="T68" fmla="+- 0 1811 1770"/>
                              <a:gd name="T69" fmla="*/ T68 w 120"/>
                              <a:gd name="T70" fmla="+- 0 790 719"/>
                              <a:gd name="T71" fmla="*/ 790 h 210"/>
                              <a:gd name="T72" fmla="+- 0 1800 1770"/>
                              <a:gd name="T73" fmla="*/ T72 w 120"/>
                              <a:gd name="T74" fmla="+- 0 784 719"/>
                              <a:gd name="T75" fmla="*/ 784 h 210"/>
                              <a:gd name="T76" fmla="+- 0 1800 1770"/>
                              <a:gd name="T77" fmla="*/ T76 w 120"/>
                              <a:gd name="T78" fmla="+- 0 783 719"/>
                              <a:gd name="T79" fmla="*/ 783 h 210"/>
                              <a:gd name="T80" fmla="+- 0 1800 1770"/>
                              <a:gd name="T81" fmla="*/ T80 w 120"/>
                              <a:gd name="T82" fmla="+- 0 749 719"/>
                              <a:gd name="T83" fmla="*/ 749 h 210"/>
                              <a:gd name="T84" fmla="+- 0 1890 1770"/>
                              <a:gd name="T85" fmla="*/ T84 w 120"/>
                              <a:gd name="T86" fmla="+- 0 749 719"/>
                              <a:gd name="T87" fmla="*/ 749 h 210"/>
                              <a:gd name="T88" fmla="+- 0 1890 1770"/>
                              <a:gd name="T89" fmla="*/ T88 w 120"/>
                              <a:gd name="T90" fmla="+- 0 746 719"/>
                              <a:gd name="T91" fmla="*/ 746 h 210"/>
                              <a:gd name="T92" fmla="+- 0 1882 1770"/>
                              <a:gd name="T93" fmla="*/ T92 w 120"/>
                              <a:gd name="T94" fmla="+- 0 727 719"/>
                              <a:gd name="T95" fmla="*/ 727 h 210"/>
                              <a:gd name="T96" fmla="+- 0 1860 1770"/>
                              <a:gd name="T97" fmla="*/ T96 w 120"/>
                              <a:gd name="T98" fmla="+- 0 719 719"/>
                              <a:gd name="T99"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20" h="210">
                                <a:moveTo>
                                  <a:pt x="90" y="0"/>
                                </a:moveTo>
                                <a:lnTo>
                                  <a:pt x="27" y="1"/>
                                </a:lnTo>
                                <a:lnTo>
                                  <a:pt x="8" y="11"/>
                                </a:lnTo>
                                <a:lnTo>
                                  <a:pt x="0" y="30"/>
                                </a:lnTo>
                                <a:lnTo>
                                  <a:pt x="1" y="73"/>
                                </a:lnTo>
                                <a:lnTo>
                                  <a:pt x="11" y="88"/>
                                </a:lnTo>
                                <a:lnTo>
                                  <a:pt x="31" y="101"/>
                                </a:lnTo>
                                <a:lnTo>
                                  <a:pt x="78" y="125"/>
                                </a:lnTo>
                                <a:lnTo>
                                  <a:pt x="90" y="132"/>
                                </a:lnTo>
                                <a:lnTo>
                                  <a:pt x="90" y="150"/>
                                </a:lnTo>
                                <a:lnTo>
                                  <a:pt x="90" y="180"/>
                                </a:lnTo>
                                <a:lnTo>
                                  <a:pt x="120" y="180"/>
                                </a:lnTo>
                                <a:lnTo>
                                  <a:pt x="120" y="129"/>
                                </a:lnTo>
                                <a:lnTo>
                                  <a:pt x="120" y="117"/>
                                </a:lnTo>
                                <a:lnTo>
                                  <a:pt x="114" y="107"/>
                                </a:lnTo>
                                <a:lnTo>
                                  <a:pt x="100" y="100"/>
                                </a:lnTo>
                                <a:lnTo>
                                  <a:pt x="41" y="71"/>
                                </a:lnTo>
                                <a:lnTo>
                                  <a:pt x="30" y="65"/>
                                </a:lnTo>
                                <a:lnTo>
                                  <a:pt x="30" y="64"/>
                                </a:lnTo>
                                <a:lnTo>
                                  <a:pt x="30" y="30"/>
                                </a:lnTo>
                                <a:lnTo>
                                  <a:pt x="120" y="30"/>
                                </a:lnTo>
                                <a:lnTo>
                                  <a:pt x="120" y="27"/>
                                </a:lnTo>
                                <a:lnTo>
                                  <a:pt x="112" y="8"/>
                                </a:lnTo>
                                <a:lnTo>
                                  <a:pt x="90" y="0"/>
                                </a:lnTo>
                                <a:close/>
                              </a:path>
                            </a:pathLst>
                          </a:custGeom>
                          <a:solidFill>
                            <a:srgbClr val="000000"/>
                          </a:solidFill>
                          <a:ln>
                            <a:noFill/>
                          </a:ln>
                        </wps:spPr>
                        <wps:bodyPr rot="0" vert="horz" wrap="square" lIns="91440" tIns="45720" rIns="91440" bIns="45720" anchor="t" anchorCtr="0" upright="1">
                          <a:noAutofit/>
                        </wps:bodyPr>
                      </wps:wsp>
                      <wps:wsp>
                        <wps:cNvPr id="248" name="Freeform 53"/>
                        <wps:cNvSpPr/>
                        <wps:spPr bwMode="auto">
                          <a:xfrm>
                            <a:off x="1770" y="719"/>
                            <a:ext cx="120" cy="210"/>
                          </a:xfrm>
                          <a:custGeom>
                            <a:avLst/>
                            <a:gdLst>
                              <a:gd name="T0" fmla="+- 0 1890 1770"/>
                              <a:gd name="T1" fmla="*/ T0 w 120"/>
                              <a:gd name="T2" fmla="+- 0 749 719"/>
                              <a:gd name="T3" fmla="*/ 749 h 210"/>
                              <a:gd name="T4" fmla="+- 0 1860 1770"/>
                              <a:gd name="T5" fmla="*/ T4 w 120"/>
                              <a:gd name="T6" fmla="+- 0 749 719"/>
                              <a:gd name="T7" fmla="*/ 749 h 210"/>
                              <a:gd name="T8" fmla="+- 0 1860 1770"/>
                              <a:gd name="T9" fmla="*/ T8 w 120"/>
                              <a:gd name="T10" fmla="+- 0 774 719"/>
                              <a:gd name="T11" fmla="*/ 774 h 210"/>
                              <a:gd name="T12" fmla="+- 0 1890 1770"/>
                              <a:gd name="T13" fmla="*/ T12 w 120"/>
                              <a:gd name="T14" fmla="+- 0 774 719"/>
                              <a:gd name="T15" fmla="*/ 774 h 210"/>
                              <a:gd name="T16" fmla="+- 0 1890 1770"/>
                              <a:gd name="T17" fmla="*/ T16 w 120"/>
                              <a:gd name="T18" fmla="+- 0 749 719"/>
                              <a:gd name="T19" fmla="*/ 749 h 210"/>
                            </a:gdLst>
                            <a:ahLst/>
                            <a:cxnLst>
                              <a:cxn ang="0">
                                <a:pos x="T1" y="T3"/>
                              </a:cxn>
                              <a:cxn ang="0">
                                <a:pos x="T5" y="T7"/>
                              </a:cxn>
                              <a:cxn ang="0">
                                <a:pos x="T9" y="T11"/>
                              </a:cxn>
                              <a:cxn ang="0">
                                <a:pos x="T13" y="T15"/>
                              </a:cxn>
                              <a:cxn ang="0">
                                <a:pos x="T17" y="T19"/>
                              </a:cxn>
                            </a:cxnLst>
                            <a:rect l="0" t="0" r="r" b="b"/>
                            <a:pathLst>
                              <a:path w="120" h="210">
                                <a:moveTo>
                                  <a:pt x="120" y="30"/>
                                </a:moveTo>
                                <a:lnTo>
                                  <a:pt x="90" y="30"/>
                                </a:lnTo>
                                <a:lnTo>
                                  <a:pt x="90" y="55"/>
                                </a:lnTo>
                                <a:lnTo>
                                  <a:pt x="120" y="55"/>
                                </a:lnTo>
                                <a:lnTo>
                                  <a:pt x="120" y="30"/>
                                </a:lnTo>
                                <a:close/>
                              </a:path>
                            </a:pathLst>
                          </a:custGeom>
                          <a:solidFill>
                            <a:srgbClr val="000000"/>
                          </a:solidFill>
                          <a:ln>
                            <a:noFill/>
                          </a:ln>
                        </wps:spPr>
                        <wps:bodyPr rot="0" vert="horz" wrap="square" lIns="91440" tIns="45720" rIns="91440" bIns="45720" anchor="t" anchorCtr="0" upright="1">
                          <a:noAutofit/>
                        </wps:bodyPr>
                      </wps:wsp>
                    </wpg:grpSp>
                  </wpg:wgp>
                </a:graphicData>
              </a:graphic>
            </wp:inline>
          </w:drawing>
        </mc:Choice>
        <mc:Fallback>
          <w:pict>
            <v:group id="Group 195" o:spid="_x0000_s1026" o:spt="203" style="height:47.3pt;width:94.75pt;" coordsize="1895,946" o:gfxdata="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">
              <o:lock v:ext="edit" aspectratio="f"/>
              <v:group id="Group 2" o:spid="_x0000_s1026" o:spt="203" style="position:absolute;left:0;top:0;height:672;width:1890;" coordsize="1890,672" o:gfxdata="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IU1Nbm9AAAA3AAAAA8AAAAAAAAAAQAg&#10;AAAAOAAAAGRycy9kb3ducmV2LnhtbFBLAQIUABQAAAAIAIdO4kAzLwWeOwAAADkAAAAVAAAAAAAA&#10;AAEAIAAAACIBAABkcnMvZ3JvdXBzaGFwZXhtbC54bWxQSwUGAAAAAAYABgBgAQAA3wMAAAAA&#10;">
                <o:lock v:ext="edit" aspectratio="f"/>
                <v:shape id="Freeform 3" o:spid="_x0000_s1026" o:spt="100" style="position:absolute;left:0;top:0;height:672;width:1890;" fillcolor="#D91E2A" filled="t" stroked="f" coordsize="1890,672" o:gfxdata="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D9ajc70AAADcAAAADwAAAAAAAAABACAAAAA4AAAAZHJzL2Rvd25yZXYu&#10;eG1sUEsBAhQAFAAAAAgAh07iQDMvBZ47AAAAOQAAABAAAAAAAAAAAQAgAAAAIgEAAGRycy9zaGFw&#10;ZXhtbC54bWxQSwUGAAAAAAYABgBbAQAAzAMAAAAA&#10;" path="m999,0l927,9,904,14,840,23,820,27,801,30,782,35,763,38,745,42,727,45,710,50,693,53,660,62,568,86,457,122,350,162,284,192,222,224,167,257,96,308,44,360,12,411,0,464,1,482,37,545,94,593,147,621,207,644,250,654,272,660,318,669,342,672,326,668,307,660,249,635,206,579,210,561,221,543,250,521,276,501,300,486,321,473,338,464,352,456,362,452,368,449,1243,449,1247,435,1246,429,709,429,640,426,571,420,557,419,539,416,520,411,498,408,432,390,362,356,324,308,328,284,361,222,417,176,472,146,556,108,642,77,671,69,700,60,758,45,908,15,938,11,969,5,999,0xe">
                  <v:path o:connectlocs="927,9;840,23;801,30;763,38;727,45;693,53;568,86;350,162;222,224;96,308;12,411;1,482;94,593;207,644;272,660;342,672;307,660;206,579;221,543;276,501;321,473;352,456;368,449;1247,435;709,429;571,420;539,416;498,408;362,356;328,284;417,176;556,108;671,69;758,45;938,11;999,0" o:connectangles="0,0,0,0,0,0,0,0,0,0,0,0,0,0,0,0,0,0,0,0,0,0,0,0,0,0,0,0,0,0,0,0,0,0,0,0"/>
                  <v:fill on="t" focussize="0,0"/>
                  <v:stroke on="f"/>
                  <v:imagedata o:title=""/>
                  <o:lock v:ext="edit" aspectratio="f"/>
                </v:shape>
                <v:shape id="Freeform 4" o:spid="_x0000_s1026" o:spt="100" style="position:absolute;left:0;top:0;height:672;width:1890;" fillcolor="#D91E2A" filled="t" stroked="f" coordsize="1890,672" o:gfxdata="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STcBvwAAANwAAAAPAAAAAAAAAAEAIAAAADgAAABkcnMvZG93bnJl&#10;di54bWxQSwECFAAUAAAACACHTuJAMy8FnjsAAAA5AAAAEAAAAAAAAAABACAAAAAkAQAAZHJzL3No&#10;YXBleG1sLnhtbFBLBQYAAAAABgAGAFsBAADOAwAAAAA=&#10;" path="m1243,449l368,449,526,485,498,506,485,519,482,537,498,557,559,591,626,606,698,615,735,617,811,614,924,602,995,587,1060,569,1117,548,1182,512,1230,473,1241,455,1243,449xe">
                  <v:path o:connectlocs="1243,449;368,449;526,485;498,506;485,519;482,537;498,557;559,591;626,606;698,615;735,617;811,614;924,602;995,587;1060,569;1117,548;1182,512;1230,473;1241,455;1243,449" o:connectangles="0,0,0,0,0,0,0,0,0,0,0,0,0,0,0,0,0,0,0,0"/>
                  <v:fill on="t" focussize="0,0"/>
                  <v:stroke on="f"/>
                  <v:imagedata o:title=""/>
                  <o:lock v:ext="edit" aspectratio="f"/>
                </v:shape>
                <v:shape id="Freeform 5" o:spid="_x0000_s1026" o:spt="100" style="position:absolute;left:0;top:0;height:672;width:1890;" fillcolor="#D91E2A" filled="t" stroked="f" coordsize="1890,672" o:gfxdata="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EQWSmr0AAADcAAAADwAAAAAAAAABACAAAAA4AAAAZHJzL2Rvd25yZXYu&#10;eG1sUEsBAhQAFAAAAAgAh07iQDMvBZ47AAAAOQAAABAAAAAAAAAAAQAgAAAAIgEAAGRycy9zaGFw&#10;ZXhtbC54bWxQSwUGAAAAAAYABgBbAQAAzAMAAAAA&#10;" path="m1885,246l1194,246,1296,251,1330,254,1397,263,1464,275,1525,294,1580,324,1612,387,1609,404,1562,467,1512,503,1457,534,1418,551,1399,560,1361,575,1343,581,1326,587,1310,593,1377,572,1398,566,1419,558,1439,552,1458,545,1478,539,1555,509,1613,482,1633,471,1654,461,1675,449,1697,435,1735,413,1799,365,1842,321,1882,255,1885,246xe">
                  <v:path o:connectlocs="1885,246;1194,246;1296,251;1330,254;1397,263;1464,275;1525,294;1580,324;1612,387;1609,404;1562,467;1512,503;1457,534;1418,551;1399,560;1361,575;1343,581;1326,587;1310,593;1377,572;1398,566;1419,558;1439,552;1458,545;1478,539;1555,509;1613,482;1633,471;1654,461;1675,449;1697,435;1735,413;1799,365;1842,321;1882,255;1885,246" o:connectangles="0,0,0,0,0,0,0,0,0,0,0,0,0,0,0,0,0,0,0,0,0,0,0,0,0,0,0,0,0,0,0,0,0,0,0,0"/>
                  <v:fill on="t" focussize="0,0"/>
                  <v:stroke on="f"/>
                  <v:imagedata o:title=""/>
                  <o:lock v:ext="edit" aspectratio="f"/>
                </v:shape>
                <v:shape id="Freeform 6" o:spid="_x0000_s1026" o:spt="100" style="position:absolute;left:0;top:0;height:672;width:1890;" fillcolor="#D91E2A" filled="t" stroked="f" coordsize="1890,672" o:gfxdata="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MQz/y+AAAA3AAAAA8AAAAAAAAAAQAgAAAAOAAAAGRycy9kb3ducmV2&#10;LnhtbFBLAQIUABQAAAAIAIdO4kAzLwWeOwAAADkAAAAQAAAAAAAAAAEAIAAAACMBAABkcnMvc2hh&#10;cGV4bWwueG1sUEsFBgAAAAAGAAYAWwEAAM0DAAAAAA==&#10;" path="m1211,47l1147,47,1083,53,1020,62,959,77,900,95,844,117,776,155,725,194,696,246,697,266,754,324,815,347,891,357,910,357,929,359,972,359,1013,362,1046,363,1073,366,1094,368,1112,371,1126,374,1137,378,1148,381,1073,404,1048,407,1022,411,906,423,777,429,1246,429,1206,371,1129,341,1109,338,1088,333,1067,330,1025,327,1006,327,987,326,917,323,845,315,778,293,768,287,878,269,985,255,1055,249,1125,246,1885,246,1887,237,1889,225,1566,225,1393,200,1447,164,1459,132,1447,113,1339,62,1275,51,1244,48,1211,47xe">
                  <v:path o:connectlocs="1211,47;1147,47;1083,53;1020,62;959,77;900,95;844,117;776,155;725,194;696,246;697,266;754,324;815,347;891,357;910,357;929,359;972,359;1013,362;1046,363;1073,366;1094,368;1112,371;1126,374;1137,378;1148,381;1073,404;1048,407;1022,411;906,423;777,429;1246,429;1206,371;1129,341;1109,338;1088,333;1067,330;1025,327;1006,327;987,326;917,323;845,315;778,293;768,287;878,269;985,255;1055,249;1125,246;1885,246;1887,237;1889,225;1566,225;1393,200;1447,164;1459,132;1447,113;1339,62;1275,51;1244,48;1211,47" o:connectangles="0,0,0,0,0,0,0,0,0,0,0,0,0,0,0,0,0,0,0,0,0,0,0,0,0,0,0,0,0,0,0,0,0,0,0,0,0,0,0,0,0,0,0,0,0,0,0,0,0,0,0,0,0,0,0,0,0,0,0"/>
                  <v:fill on="t" focussize="0,0"/>
                  <v:stroke on="f"/>
                  <v:imagedata o:title=""/>
                  <o:lock v:ext="edit" aspectratio="f"/>
                </v:shape>
                <v:shape id="Freeform 7" o:spid="_x0000_s1026" o:spt="100" style="position:absolute;left:0;top:0;height:672;width:1890;" fillcolor="#D91E2A" filled="t" stroked="f" coordsize="1890,672" o:gfxdata="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cXGpnvwAAANwAAAAPAAAAAAAAAAEAIAAAADgAAABkcnMvZG93bnJl&#10;di54bWxQSwECFAAUAAAACACHTuJAMy8FnjsAAAA5AAAAEAAAAAAAAAABACAAAAAkAQAAZHJzL3No&#10;YXBleG1sLnhtbFBLBQYAAAAABgAGAFsBAADOAwAAAAA=&#10;" path="m1653,24l1716,65,1738,108,1737,122,1703,171,1647,200,1606,212,1586,219,1566,225,1889,225,1890,219,1890,201,1853,132,1792,81,1725,48,1704,39,1686,33,1670,29,1658,26,1653,24xe">
                  <v:path o:connectlocs="1653,24;1716,65;1738,108;1737,122;1703,171;1647,200;1606,212;1586,219;1566,225;1889,225;1890,219;1890,201;1853,132;1792,81;1725,48;1704,39;1686,33;1670,29;1658,26;1653,24" o:connectangles="0,0,0,0,0,0,0,0,0,0,0,0,0,0,0,0,0,0,0,0"/>
                  <v:fill on="t" focussize="0,0"/>
                  <v:stroke on="f"/>
                  <v:imagedata o:title=""/>
                  <o:lock v:ext="edit" aspectratio="f"/>
                </v:shape>
                <v:shape id="Freeform 8" o:spid="_x0000_s1026" o:spt="100" style="position:absolute;left:0;top:0;height:672;width:1890;" fillcolor="#D91E2A" filled="t" stroked="f" coordsize="1890,672" o:gfxdata="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sjvQQvwAAANwAAAAPAAAAAAAAAAEAIAAAADgAAABkcnMvZG93bnJl&#10;di54bWxQSwECFAAUAAAACACHTuJAMy8FnjsAAAA5AAAAEAAAAAAAAAABACAAAAAkAQAAZHJzL3No&#10;YXBleG1sLnhtbFBLBQYAAAAABgAGAFsBAADOAwAAAAA=&#10;" path="m1648,23l1651,24,1653,24,1648,23xe">
                  <v:path o:connectlocs="1648,23;1651,24;1653,24;1648,23" o:connectangles="0,0,0,0"/>
                  <v:fill on="t" focussize="0,0"/>
                  <v:stroke on="f"/>
                  <v:imagedata o:title=""/>
                  <o:lock v:ext="edit" aspectratio="f"/>
                </v:shape>
              </v:group>
              <v:group id="Group 9" o:spid="_x0000_s1026" o:spt="203" style="position:absolute;left:1815;top:6;height:68;width:75;" coordorigin="1815,6" coordsize="75,68" o:gfxdata="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KZtYtq9AAAA3AAAAA8AAAAAAAAAAQAg&#10;AAAAOAAAAGRycy9kb3ducmV2LnhtbFBLAQIUABQAAAAIAIdO4kAzLwWeOwAAADkAAAAVAAAAAAAA&#10;AAEAIAAAACIBAABkcnMvZ3JvdXBzaGFwZXhtbC54bWxQSwUGAAAAAAYABgBgAQAA3wMAAAAA&#10;">
                <o:lock v:ext="edit" aspectratio="f"/>
                <v:shape id="Freeform 10" o:spid="_x0000_s1026" o:spt="100" style="position:absolute;left:1815;top:6;height:68;width:75;" filled="f" stroked="t" coordsize="75,68" o:gfxdata="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Edigqr0AAADcAAAADwAAAAAAAAABACAAAAA4AAAAZHJzL2Rvd25yZXYu&#10;eG1sUEsBAhQAFAAAAAgAh07iQDMvBZ47AAAAOQAAABAAAAAAAAAAAQAgAAAAIgEAAGRycy9zaGFw&#10;ZXhtbC54bWxQSwUGAAAAAAYABgBbAQAAzAMAAAAA&#10;" path="m75,33l69,54,52,68,25,65,8,54,0,38,6,15,20,0,48,1,66,10,74,25,75,33xe">
                  <v:path o:connectlocs="75,39;69,60;52,74;25,71;8,60;0,44;6,21;20,6;48,7;66,16;74,31;75,39" o:connectangles="0,0,0,0,0,0,0,0,0,0,0,0"/>
                  <v:fill on="f" focussize="0,0"/>
                  <v:stroke weight="0.45pt" color="#000000" joinstyle="round"/>
                  <v:imagedata o:title=""/>
                  <o:lock v:ext="edit" aspectratio="f"/>
                </v:shape>
              </v:group>
              <v:group id="Group 11" o:spid="_x0000_s1026" o:spt="203" style="position:absolute;left:1835;top:17;height:44;width:38;" coordorigin="1835,17" coordsize="38,44" o:gfxdata="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RshfNb8AAADcAAAADwAAAAAAAAAB&#10;ACAAAAA4AAAAZHJzL2Rvd25yZXYueG1sUEsBAhQAFAAAAAgAh07iQDMvBZ47AAAAOQAAABUAAAAA&#10;AAAAAQAgAAAAJAEAAGRycy9ncm91cHNoYXBleG1sLnhtbFBLBQYAAAAABgAGAGABAADhAwAAAAA=&#10;">
                <o:lock v:ext="edit" aspectratio="f"/>
                <v:shape id="Freeform 12" o:spid="_x0000_s1026" o:spt="100" style="position:absolute;left:1835;top:17;height:44;width:38;" fillcolor="#000000" filled="t" stroked="f" coordsize="38,44" o:gfxdata="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U8OWOcAAAADcAAAADwAAAAAAAAABACAAAAA4AAAAZHJzL2Rvd25y&#10;ZXYueG1sUEsBAhQAFAAAAAgAh07iQDMvBZ47AAAAOQAAABAAAAAAAAAAAQAgAAAAJQEAAGRycy9z&#10;aGFwZXhtbC54bWxQSwUGAAAAAAYABgBbAQAAzwMAAAAA&#10;" path="m23,0l0,0,0,44,6,44,6,24,23,24,22,24,26,23,29,22,32,19,6,19,6,5,32,5,31,3,30,2,26,0,23,0xe">
                  <v:path o:connectlocs="23,17;0,17;0,61;6,61;6,41;23,41;22,41;26,40;29,39;32,36;6,36;6,22;32,22;31,20;30,19;26,17;23,17" o:connectangles="0,0,0,0,0,0,0,0,0,0,0,0,0,0,0,0,0"/>
                  <v:fill on="t" focussize="0,0"/>
                  <v:stroke on="f"/>
                  <v:imagedata o:title=""/>
                  <o:lock v:ext="edit" aspectratio="f"/>
                </v:shape>
                <v:shape id="Freeform 13" o:spid="_x0000_s1026" o:spt="100" style="position:absolute;left:1835;top:17;height:44;width:38;" fillcolor="#000000" filled="t" stroked="f" coordsize="38,44" o:gfxdata="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8jzOivwAAANwAAAAPAAAAAAAAAAEAIAAAADgAAABkcnMvZG93bnJl&#10;di54bWxQSwECFAAUAAAACACHTuJAMy8FnjsAAAA5AAAAEAAAAAAAAAABACAAAAAkAQAAZHJzL3No&#10;YXBleG1sLnhtbFBLBQYAAAAABgAGAFsBAADOAwAAAAA=&#10;" path="m23,24l14,24,16,25,31,44,38,44,24,25,23,24xe">
                  <v:path o:connectlocs="23,41;14,41;16,42;16,42;31,61;38,61;24,42;23,41" o:connectangles="0,0,0,0,0,0,0,0"/>
                  <v:fill on="t" focussize="0,0"/>
                  <v:stroke on="f"/>
                  <v:imagedata o:title=""/>
                  <o:lock v:ext="edit" aspectratio="f"/>
                </v:shape>
                <v:shape id="Freeform 14" o:spid="_x0000_s1026" o:spt="100" style="position:absolute;left:1835;top:17;height:44;width:38;" fillcolor="#000000" filled="t" stroked="f" coordsize="38,44" o:gfxdata="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NEKfQvAAAANwAAAAPAAAAAAAAAAEAIAAAADgAAABkcnMvZG93bnJldi54&#10;bWxQSwECFAAUAAAACACHTuJAMy8FnjsAAAA5AAAAEAAAAAAAAAABACAAAAAhAQAAZHJzL3NoYXBl&#10;eG1sLnhtbFBLBQYAAAAABgAGAFsBAADLAwAAAAA=&#10;" path="m32,5l23,5,25,5,28,8,29,10,29,13,21,19,32,19,33,18,34,15,34,10,34,7,32,5xe">
                  <v:path o:connectlocs="32,22;23,22;25,22;28,25;29,27;29,30;21,36;32,36;33,35;34,32;34,27;34,24;32,22" o:connectangles="0,0,0,0,0,0,0,0,0,0,0,0,0"/>
                  <v:fill on="t" focussize="0,0"/>
                  <v:stroke on="f"/>
                  <v:imagedata o:title=""/>
                  <o:lock v:ext="edit" aspectratio="f"/>
                </v:shape>
              </v:group>
              <v:group id="Group 15" o:spid="_x0000_s1026" o:spt="203" style="position:absolute;left:210;top:719;height:210;width:2;" coordorigin="210,719" coordsize="2,210" o:gfxdata="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x4VVML8AAADcAAAADwAAAAAAAAAB&#10;ACAAAAA4AAAAZHJzL2Rvd25yZXYueG1sUEsBAhQAFAAAAAgAh07iQDMvBZ47AAAAOQAAABUAAAAA&#10;AAAAAQAgAAAAJAEAAGRycy9ncm91cHNoYXBleG1sLnhtbFBLBQYAAAAABgAGAGABAADhAwAAAAA=&#10;">
                <o:lock v:ext="edit" aspectratio="f"/>
                <v:shape id="Freeform 16" o:spid="_x0000_s1026" o:spt="100" style="position:absolute;left:210;top:719;height:210;width:2;" filled="f" stroked="t" coordsize="1,210" o:gfxdata="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&#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MU8qaW4AAAA3AAAAA8AAAAAAAAAAQAgAAAAOAAAAGRycy9kb3ducmV2LnhtbFBL&#10;AQIUABQAAAAIAIdO4kAzLwWeOwAAADkAAAAQAAAAAAAAAAEAIAAAAB0BAABkcnMvc2hhcGV4bWwu&#10;eG1sUEsFBgAAAAAGAAYAWwEAAMcDAAAAAA==&#10;" path="m0,0l0,210e">
                  <v:path o:connectlocs="0,719;0,929" o:connectangles="0,0"/>
                  <v:fill on="f" focussize="0,0"/>
                  <v:stroke weight="1.6pt" color="#000000" joinstyle="round"/>
                  <v:imagedata o:title=""/>
                  <o:lock v:ext="edit" aspectratio="f"/>
                </v:shape>
              </v:group>
              <v:group id="Group 17" o:spid="_x0000_s1026" o:spt="203" style="position:absolute;left:300;top:914;height:2;width:105;" coordorigin="300,914" coordsize="105,2" o:gfxdata="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vCrP678AAADcAAAADwAAAAAAAAAB&#10;ACAAAAA4AAAAZHJzL2Rvd25yZXYueG1sUEsBAhQAFAAAAAgAh07iQDMvBZ47AAAAOQAAABUAAAAA&#10;AAAAAQAgAAAAJAEAAGRycy9ncm91cHNoYXBleG1sLnhtbFBLBQYAAAAABgAGAGABAADhAwAAAAA=&#10;">
                <o:lock v:ext="edit" aspectratio="f"/>
                <v:shape id="Freeform 18" o:spid="_x0000_s1026" o:spt="100" style="position:absolute;left:300;top:914;height:2;width:105;" filled="f" stroked="t" coordsize="105,1" o:gfxdata="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y1Z3W+AAAA3AAAAA8AAAAAAAAAAQAgAAAAOAAAAGRycy9kb3ducmV2&#10;LnhtbFBLAQIUABQAAAAIAIdO4kAzLwWeOwAAADkAAAAQAAAAAAAAAAEAIAAAACMBAABkcnMvc2hh&#10;cGV4bWwueG1sUEsFBgAAAAAGAAYAWwEAAM0DAAAAAA==&#10;" path="m0,0l105,0e">
                  <v:path o:connectlocs="0,0;105,0" o:connectangles="0,0"/>
                  <v:fill on="f" focussize="0,0"/>
                  <v:stroke weight="1.6pt" color="#000000" joinstyle="round"/>
                  <v:imagedata o:title=""/>
                  <o:lock v:ext="edit" aspectratio="f"/>
                </v:shape>
              </v:group>
              <v:group id="Group 19" o:spid="_x0000_s1026" o:spt="203" style="position:absolute;left:315;top:719;height:180;width:2;" coordorigin="315,719" coordsize="2,180" o:gfxdata="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I7T0B78AAADcAAAADwAAAAAAAAAB&#10;ACAAAAA4AAAAZHJzL2Rvd25yZXYueG1sUEsBAhQAFAAAAAgAh07iQDMvBZ47AAAAOQAAABUAAAAA&#10;AAAAAQAgAAAAJAEAAGRycy9ncm91cHNoYXBleG1sLnhtbFBLBQYAAAAABgAGAGABAADhAwAAAAA=&#10;">
                <o:lock v:ext="edit" aspectratio="f"/>
                <v:shape id="Freeform 20" o:spid="_x0000_s1026" o:spt="100" style="position:absolute;left:315;top:719;height:180;width:2;" filled="f" stroked="t" coordsize="1,180" o:gfxdata="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pG7Ha7oAAADcAAAADwAAAAAAAAABACAAAAA4AAAAZHJzL2Rvd25yZXYueG1s&#10;UEsBAhQAFAAAAAgAh07iQDMvBZ47AAAAOQAAABAAAAAAAAAAAQAgAAAAHwEAAGRycy9zaGFwZXht&#10;bC54bWxQSwUGAAAAAAYABgBbAQAAyQMAAAAA&#10;" path="m0,0l0,180e">
                  <v:path o:connectlocs="0,719;0,899" o:connectangles="0,0"/>
                  <v:fill on="f" focussize="0,0"/>
                  <v:stroke weight="1.6pt" color="#000000" joinstyle="round"/>
                  <v:imagedata o:title=""/>
                  <o:lock v:ext="edit" aspectratio="f"/>
                </v:shape>
              </v:group>
              <v:group id="Group 21" o:spid="_x0000_s1026" o:spt="203" style="position:absolute;left:465;top:719;height:210;width:2;" coordorigin="465,719" coordsize="2,210" o:gfxdata="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wxHJ6L8AAADcAAAADwAAAAAAAAAB&#10;ACAAAAA4AAAAZHJzL2Rvd25yZXYueG1sUEsBAhQAFAAAAAgAh07iQDMvBZ47AAAAOQAAABUAAAAA&#10;AAAAAQAgAAAAJAEAAGRycy9ncm91cHNoYXBleG1sLnhtbFBLBQYAAAAABgAGAGABAADhAwAAAAA=&#10;">
                <o:lock v:ext="edit" aspectratio="f"/>
                <v:shape id="Freeform 22" o:spid="_x0000_s1026" o:spt="100" style="position:absolute;left:465;top:719;height:210;width:2;" filled="f" stroked="t" coordsize="1,210" o:gfxdata="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lmZRKvAAAANwAAAAPAAAAAAAAAAEAIAAAADgAAABkcnMvZG93bnJldi54&#10;bWxQSwECFAAUAAAACACHTuJAMy8FnjsAAAA5AAAAEAAAAAAAAAABACAAAAAhAQAAZHJzL3NoYXBl&#10;eG1sLnhtbFBLBQYAAAAABgAGAFsBAADLAwAAAAA=&#10;" path="m0,0l0,210e">
                  <v:path o:connectlocs="0,719;0,929" o:connectangles="0,0"/>
                  <v:fill on="f" focussize="0,0"/>
                  <v:stroke weight="1.6pt" color="#000000" joinstyle="round"/>
                  <v:imagedata o:title=""/>
                  <o:lock v:ext="edit" aspectratio="f"/>
                </v:shape>
              </v:group>
              <v:group id="Group 23" o:spid="_x0000_s1026" o:spt="203" style="position:absolute;left:555;top:719;height:210;width:120;" coordorigin="555,719" coordsize="120,210" o:gfxdata="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">
                <o:lock v:ext="edit" aspectratio="f"/>
                <v:shape id="Freeform 24" o:spid="_x0000_s1026" o:spt="100" style="position:absolute;left:555;top:719;height:210;width:120;" fillcolor="#000000" filled="t" stroked="f" coordsize="120,210" o:gfxdata="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ClChm7AAAA3AAAAA8AAAAAAAAAAQAgAAAAOAAAAGRycy9kb3ducmV2Lnht&#10;bFBLAQIUABQAAAAIAIdO4kAzLwWeOwAAADkAAAAQAAAAAAAAAAEAIAAAACABAABkcnMvc2hhcGV4&#10;bWwueG1sUEsFBgAAAAAGAAYAWwEAAMoDAAAAAA==&#10;" path="m30,0l10,9,0,28,0,181,8,200,28,210,90,210,110,202,120,183,120,180,30,180,30,30,120,30,111,11,93,1,30,0xe">
                  <v:path o:connectlocs="30,719;10,728;0,747;0,900;8,919;28,929;90,929;110,921;120,902;120,899;30,899;30,749;120,749;111,730;93,720;30,719" o:connectangles="0,0,0,0,0,0,0,0,0,0,0,0,0,0,0,0"/>
                  <v:fill on="t" focussize="0,0"/>
                  <v:stroke on="f"/>
                  <v:imagedata o:title=""/>
                  <o:lock v:ext="edit" aspectratio="f"/>
                </v:shape>
                <v:shape id="Freeform 25" o:spid="_x0000_s1026" o:spt="100" style="position:absolute;left:555;top:719;height:210;width:120;" fillcolor="#000000" filled="t" stroked="f" coordsize="120,210" o:gfxdata="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&#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O/zaTm4AAAA3AAAAA8AAAAAAAAAAQAgAAAAOAAAAGRycy9kb3ducmV2LnhtbFBL&#10;AQIUABQAAAAIAIdO4kAzLwWeOwAAADkAAAAQAAAAAAAAAAEAIAAAAB0BAABkcnMvc2hhcGV4bWwu&#10;eG1sUEsFBgAAAAAGAAYAWwEAAMcDAAAAAA==&#10;" path="m120,150l90,150,90,180,120,180,120,150xe">
                  <v:path o:connectlocs="120,869;90,869;90,899;120,899;120,869" o:connectangles="0,0,0,0,0"/>
                  <v:fill on="t" focussize="0,0"/>
                  <v:stroke on="f"/>
                  <v:imagedata o:title=""/>
                  <o:lock v:ext="edit" aspectratio="f"/>
                </v:shape>
                <v:shape id="Freeform 26" o:spid="_x0000_s1026" o:spt="100" style="position:absolute;left:555;top:719;height:210;width:120;" fillcolor="#000000" filled="t" stroked="f" coordsize="120,210" o:gfxdata="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Av8yivAAAANwAAAAPAAAAAAAAAAEAIAAAADgAAABkcnMvZG93bnJldi54&#10;bWxQSwECFAAUAAAACACHTuJAMy8FnjsAAAA5AAAAEAAAAAAAAAABACAAAAAhAQAAZHJzL3NoYXBl&#10;eG1sLnhtbFBLBQYAAAAABgAGAFsBAADLAwAAAAA=&#10;" path="m120,30l90,30,90,55,120,55,120,30xe">
                  <v:path o:connectlocs="120,749;90,749;90,774;120,774;120,749" o:connectangles="0,0,0,0,0"/>
                  <v:fill on="t" focussize="0,0"/>
                  <v:stroke on="f"/>
                  <v:imagedata o:title=""/>
                  <o:lock v:ext="edit" aspectratio="f"/>
                </v:shape>
              </v:group>
              <v:group id="Group 27" o:spid="_x0000_s1026" o:spt="203" style="position:absolute;left:915;top:719;height:210;width:120;" coordorigin="915,719" coordsize="120,210" o:gfxdata="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gpSbIb8AAADcAAAADwAAAAAAAAAB&#10;ACAAAAA4AAAAZHJzL2Rvd25yZXYueG1sUEsBAhQAFAAAAAgAh07iQDMvBZ47AAAAOQAAABUAAAAA&#10;AAAAAQAgAAAAJAEAAGRycy9ncm91cHNoYXBleG1sLnhtbFBLBQYAAAAABgAGAGABAADhAwAAAAA=&#10;">
                <o:lock v:ext="edit" aspectratio="f"/>
                <v:shape id="Freeform 28" o:spid="_x0000_s1026" o:spt="100" style="position:absolute;left:915;top:719;height:210;width:120;" fillcolor="#000000" filled="t" stroked="f" coordsize="120,210" o:gfxdata="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fIfdOvAAAANwAAAAPAAAAAAAAAAEAIAAAADgAAABkcnMvZG93bnJldi54&#10;bWxQSwECFAAUAAAACACHTuJAMy8FnjsAAAA5AAAAEAAAAAAAAAABACAAAAAhAQAAZHJzL3NoYXBl&#10;eG1sLnhtbFBLBQYAAAAABgAGAFsBAADLAwAAAAA=&#10;" path="m30,0l0,0,0,210,30,210,30,75,63,75,30,0xe">
                  <v:path o:connectlocs="30,719;0,719;0,929;30,929;30,794;63,794;30,719" o:connectangles="0,0,0,0,0,0,0"/>
                  <v:fill on="t" focussize="0,0"/>
                  <v:stroke on="f"/>
                  <v:imagedata o:title=""/>
                  <o:lock v:ext="edit" aspectratio="f"/>
                </v:shape>
                <v:shape id="Freeform 29" o:spid="_x0000_s1026" o:spt="100" style="position:absolute;left:915;top:719;height:210;width:120;" fillcolor="#000000" filled="t" stroked="f" coordsize="120,210" o:gfxdata="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QyG86vAAAANwAAAAPAAAAAAAAAAEAIAAAADgAAABkcnMvZG93bnJldi54&#10;bWxQSwECFAAUAAAACACHTuJAMy8FnjsAAAA5AAAAEAAAAAAAAAABACAAAAAhAQAAZHJzL3NoYXBl&#10;eG1sLnhtbFBLBQYAAAAABgAGAFsBAADLAwAAAAA=&#10;" path="m63,75l30,75,90,210,120,210,120,135,90,135,63,75xe">
                  <v:path o:connectlocs="63,794;30,794;90,929;120,929;120,854;90,854;63,794" o:connectangles="0,0,0,0,0,0,0"/>
                  <v:fill on="t" focussize="0,0"/>
                  <v:stroke on="f"/>
                  <v:imagedata o:title=""/>
                  <o:lock v:ext="edit" aspectratio="f"/>
                </v:shape>
                <v:shape id="Freeform 30" o:spid="_x0000_s1026" o:spt="100" style="position:absolute;left:915;top:719;height:210;width:120;" fillcolor="#000000" filled="t" stroked="f" coordsize="120,210" o:gfxdata="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hMqhvAAAANwAAAAPAAAAAAAAAAEAIAAAADgAAABkcnMvZG93bnJldi54&#10;bWxQSwECFAAUAAAACACHTuJAMy8FnjsAAAA5AAAAEAAAAAAAAAABACAAAAAhAQAAZHJzL3NoYXBl&#10;eG1sLnhtbFBLBQYAAAAABgAGAFsBAADLAwAAAAA=&#10;" path="m120,0l90,0,90,135,120,135,120,0xe">
                  <v:path o:connectlocs="120,719;90,719;90,854;120,854;120,719" o:connectangles="0,0,0,0,0"/>
                  <v:fill on="t" focussize="0,0"/>
                  <v:stroke on="f"/>
                  <v:imagedata o:title=""/>
                  <o:lock v:ext="edit" aspectratio="f"/>
                </v:shape>
              </v:group>
              <v:group id="Group 31" o:spid="_x0000_s1026" o:spt="203" style="position:absolute;left:1260;top:914;height:2;width:105;" coordorigin="1260,914" coordsize="105,2" o:gfxdata="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a+dIr8AAADcAAAADwAAAAAAAAAB&#10;ACAAAAA4AAAAZHJzL2Rvd25yZXYueG1sUEsBAhQAFAAAAAgAh07iQDMvBZ47AAAAOQAAABUAAAAA&#10;AAAAAQAgAAAAJAEAAGRycy9ncm91cHNoYXBleG1sLnhtbFBLBQYAAAAABgAGAGABAADhAwAAAAA=&#10;">
                <o:lock v:ext="edit" aspectratio="f"/>
                <v:shape id="Freeform 32" o:spid="_x0000_s1026" o:spt="100" style="position:absolute;left:1260;top:914;height:2;width:105;" filled="f" stroked="t" coordsize="105,1" o:gfxdata="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oq4OUL0AAADcAAAADwAAAAAAAAABACAAAAA4AAAAZHJzL2Rvd25yZXYu&#10;eG1sUEsBAhQAFAAAAAgAh07iQDMvBZ47AAAAOQAAABAAAAAAAAAAAQAgAAAAIgEAAGRycy9zaGFw&#10;ZXhtbC54bWxQSwUGAAAAAAYABgBbAQAAzAMAAAAA&#10;" path="m0,0l105,0e">
                  <v:path o:connectlocs="0,0;105,0" o:connectangles="0,0"/>
                  <v:fill on="f" focussize="0,0"/>
                  <v:stroke weight="1.6pt" color="#000000" joinstyle="round"/>
                  <v:imagedata o:title=""/>
                  <o:lock v:ext="edit" aspectratio="f"/>
                </v:shape>
              </v:group>
              <v:group id="Group 33" o:spid="_x0000_s1026" o:spt="203" style="position:absolute;left:1275;top:719;height:180;width:2;" coordorigin="1275,719" coordsize="2,180" o:gfxdata="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">
                <o:lock v:ext="edit" aspectratio="f"/>
                <v:shape id="Freeform 34" o:spid="_x0000_s1026" o:spt="100" style="position:absolute;left:1275;top:719;height:180;width:2;" filled="f" stroked="t" coordsize="1,180" o:gfxdata="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QDoki7AAAA3AAAAA8AAAAAAAAAAQAgAAAAOAAAAGRycy9kb3ducmV2Lnht&#10;bFBLAQIUABQAAAAIAIdO4kAzLwWeOwAAADkAAAAQAAAAAAAAAAEAIAAAACABAABkcnMvc2hhcGV4&#10;bWwueG1sUEsFBgAAAAAGAAYAWwEAAMoDAAAAAA==&#10;" path="m0,0l0,180e">
                  <v:path o:connectlocs="0,719;0,899" o:connectangles="0,0"/>
                  <v:fill on="f" focussize="0,0"/>
                  <v:stroke weight="1.6pt" color="#000000" joinstyle="round"/>
                  <v:imagedata o:title=""/>
                  <o:lock v:ext="edit" aspectratio="f"/>
                </v:shape>
              </v:group>
              <v:group id="Group 35" o:spid="_x0000_s1026" o:spt="203" style="position:absolute;left:735;top:719;height:210;width:120;" coordorigin="735,719" coordsize="120,210" o:gfxdata="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">
                <o:lock v:ext="edit" aspectratio="f"/>
                <v:shape id="Freeform 36" o:spid="_x0000_s1026" o:spt="100" style="position:absolute;left:735;top:719;height:210;width:120;" fillcolor="#000000" filled="t" stroked="f" coordsize="120,210" o:gfxdata="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FZlp/vAAAANwAAAAPAAAAAAAAAAEAIAAAADgAAABkcnMvZG93bnJldi54&#10;bWxQSwECFAAUAAAACACHTuJAMy8FnjsAAAA5AAAAEAAAAAAAAAABACAAAAAhAQAAZHJzL3NoYXBl&#10;eG1sLnhtbFBLBQYAAAAABgAGAFsBAADLAwAAAAA=&#10;" path="m30,0l10,9,0,28,0,181,8,200,28,210,90,210,110,202,120,183,120,180,30,180,30,30,120,30,112,11,93,1,30,0xe">
                  <v:path o:connectlocs="30,719;10,728;0,747;0,900;8,919;28,929;90,929;110,921;120,902;120,899;30,899;30,749;120,749;112,730;93,720;30,719" o:connectangles="0,0,0,0,0,0,0,0,0,0,0,0,0,0,0,0"/>
                  <v:fill on="t" focussize="0,0"/>
                  <v:stroke on="f"/>
                  <v:imagedata o:title=""/>
                  <o:lock v:ext="edit" aspectratio="f"/>
                </v:shape>
                <v:shape id="Freeform 37" o:spid="_x0000_s1026" o:spt="100" style="position:absolute;left:735;top:719;height:210;width:120;" fillcolor="#000000" filled="t" stroked="f" coordsize="120,210" o:gfxdata="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1tMQIvAAAANwAAAAPAAAAAAAAAAEAIAAAADgAAABkcnMvZG93bnJldi54&#10;bWxQSwECFAAUAAAACACHTuJAMy8FnjsAAAA5AAAAEAAAAAAAAAABACAAAAAhAQAAZHJzL3NoYXBl&#10;eG1sLnhtbFBLBQYAAAAABgAGAFsBAADLAwAAAAA=&#10;" path="m120,30l90,30,90,180,120,180,120,30xe">
                  <v:path o:connectlocs="120,749;90,749;90,899;120,899;120,749" o:connectangles="0,0,0,0,0"/>
                  <v:fill on="t" focussize="0,0"/>
                  <v:stroke on="f"/>
                  <v:imagedata o:title=""/>
                  <o:lock v:ext="edit" aspectratio="f"/>
                </v:shape>
              </v:group>
              <v:group id="Group 38" o:spid="_x0000_s1026" o:spt="203" style="position:absolute;left:1403;top:719;height:210;width:150;" coordorigin="1403,719" coordsize="150,210" o:gfxdata="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aAGoZ78AAADcAAAADwAAAAAAAAAB&#10;ACAAAAA4AAAAZHJzL2Rvd25yZXYueG1sUEsBAhQAFAAAAAgAh07iQDMvBZ47AAAAOQAAABUAAAAA&#10;AAAAAQAgAAAAJAEAAGRycy9ncm91cHNoYXBleG1sLnhtbFBLBQYAAAAABgAGAGABAADhAwAAAAA=&#10;">
                <o:lock v:ext="edit" aspectratio="f"/>
                <v:shape id="Freeform 39" o:spid="_x0000_s1026" o:spt="100" style="position:absolute;left:1403;top:719;height:210;width:150;" fillcolor="#000000" filled="t" stroked="f" coordsize="150,210" o:gfxdata="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WVb2wroAAADcAAAADwAAAAAAAAABACAAAAA4AAAAZHJzL2Rvd25yZXYueG1s&#10;UEsBAhQAFAAAAAgAh07iQDMvBZ47AAAAOQAAABAAAAAAAAAAAQAgAAAAHwEAAGRycy9zaGFwZXht&#10;bC54bWxQSwUGAAAAAAYABgBbAQAAyQMAAAAA&#10;" path="m90,0l60,0,0,210,30,210,43,165,137,165,128,135,98,135,52,135,75,50,104,50,90,0xe">
                  <v:path o:connectlocs="90,719;60,719;0,929;30,929;43,884;137,884;128,854;98,854;52,854;75,769;104,769;90,719" o:connectangles="0,0,0,0,0,0,0,0,0,0,0,0"/>
                  <v:fill on="t" focussize="0,0"/>
                  <v:stroke on="f"/>
                  <v:imagedata o:title=""/>
                  <o:lock v:ext="edit" aspectratio="f"/>
                </v:shape>
                <v:shape id="Freeform 40" o:spid="_x0000_s1026" o:spt="100" style="position:absolute;left:1403;top:719;height:210;width:150;" fillcolor="#000000" filled="t" stroked="f" coordsize="150,210" o:gfxdata="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A2GlNZuQAAANwAAAAPAAAAAAAAAAEAIAAAADgAAABkcnMvZG93bnJldi54bWxQ&#10;SwECFAAUAAAACACHTuJAMy8FnjsAAAA5AAAAEAAAAAAAAAABACAAAAAeAQAAZHJzL3NoYXBleG1s&#10;LnhtbFBLBQYAAAAABgAGAFsBAADIAwAAAAA=&#10;" path="m137,165l106,165,118,210,150,210,137,165xe">
                  <v:path o:connectlocs="137,884;106,884;118,929;150,929;137,884" o:connectangles="0,0,0,0,0"/>
                  <v:fill on="t" focussize="0,0"/>
                  <v:stroke on="f"/>
                  <v:imagedata o:title=""/>
                  <o:lock v:ext="edit" aspectratio="f"/>
                </v:shape>
                <v:shape id="Freeform 41" o:spid="_x0000_s1026" o:spt="100" style="position:absolute;left:1403;top:719;height:210;width:150;" fillcolor="#000000" filled="t" stroked="f" coordsize="150,210" o:gfxdata="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GyM0uuQAAANwAAAAPAAAAAAAAAAEAIAAAADgAAABkcnMvZG93bnJldi54bWxQ&#10;SwECFAAUAAAACACHTuJAMy8FnjsAAAA5AAAAEAAAAAAAAAABACAAAAAeAQAAZHJzL3NoYXBleG1s&#10;LnhtbFBLBQYAAAAABgAGAFsBAADIAwAAAAA=&#10;" path="m104,50l75,50,98,135,128,135,104,50xe">
                  <v:path o:connectlocs="104,769;75,769;98,854;128,854;104,769" o:connectangles="0,0,0,0,0"/>
                  <v:fill on="t" focussize="0,0"/>
                  <v:stroke on="f"/>
                  <v:imagedata o:title=""/>
                  <o:lock v:ext="edit" aspectratio="f"/>
                </v:shape>
              </v:group>
              <v:group id="Group 42" o:spid="_x0000_s1026" o:spt="203" style="position:absolute;left:1605;top:719;height:210;width:120;" coordorigin="1605,719" coordsize="120,210" o:gfxdata="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FzquZL8AAADcAAAADwAAAAAAAAAB&#10;ACAAAAA4AAAAZHJzL2Rvd25yZXYueG1sUEsBAhQAFAAAAAgAh07iQDMvBZ47AAAAOQAAABUAAAAA&#10;AAAAAQAgAAAAJAEAAGRycy9ncm91cHNoYXBleG1sLnhtbFBLBQYAAAAABgAGAGABAADhAwAAAAA=&#10;">
                <o:lock v:ext="edit" aspectratio="f"/>
                <v:shape id="Freeform 43" o:spid="_x0000_s1026" o:spt="100" style="position:absolute;left:1605;top:719;height:210;width:120;" fillcolor="#000000" filled="t" stroked="f" coordsize="120,210" o:gfxdata="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lFzz4roAAADcAAAADwAAAAAAAAABACAAAAA4AAAAZHJzL2Rvd25yZXYueG1s&#10;UEsBAhQAFAAAAAgAh07iQDMvBZ47AAAAOQAAABAAAAAAAAAAAQAgAAAAHwEAAGRycy9zaGFwZXht&#10;bC54bWxQSwUGAAAAAAYABgBbAQAAyQMAAAAA&#10;" path="m0,0l0,210,90,210,110,202,120,183,120,180,30,180,30,120,113,120,98,105,113,90,30,90,30,30,120,30,112,11,93,1,0,0xe">
                  <v:path o:connectlocs="0,719;0,929;90,929;110,921;120,902;120,899;30,899;30,839;113,839;98,824;113,809;30,809;30,749;120,749;112,730;93,720;0,719" o:connectangles="0,0,0,0,0,0,0,0,0,0,0,0,0,0,0,0,0"/>
                  <v:fill on="t" focussize="0,0"/>
                  <v:stroke on="f"/>
                  <v:imagedata o:title=""/>
                  <o:lock v:ext="edit" aspectratio="f"/>
                </v:shape>
                <v:shape id="Freeform 44" o:spid="_x0000_s1026" o:spt="100" style="position:absolute;left:1605;top:719;height:210;width:120;" fillcolor="#000000" filled="t" stroked="f" coordsize="120,210" o:gfxdata="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7EFZ5vAAAANwAAAAPAAAAAAAAAAEAIAAAADgAAABkcnMvZG93bnJldi54&#10;bWxQSwECFAAUAAAACACHTuJAMy8FnjsAAAA5AAAAEAAAAAAAAAABACAAAAAhAQAAZHJzL3NoYXBl&#10;eG1sLnhtbFBLBQYAAAAABgAGAFsBAADLAwAAAAA=&#10;" path="m113,120l90,120,90,180,120,180,120,128,113,120xe">
                  <v:path o:connectlocs="113,839;90,839;90,899;120,899;120,847;113,839" o:connectangles="0,0,0,0,0,0"/>
                  <v:fill on="t" focussize="0,0"/>
                  <v:stroke on="f"/>
                  <v:imagedata o:title=""/>
                  <o:lock v:ext="edit" aspectratio="f"/>
                </v:shape>
                <v:shape id="Freeform 45" o:spid="_x0000_s1026" o:spt="100" style="position:absolute;left:1605;top:719;height:210;width:120;" fillcolor="#000000" filled="t" stroked="f" coordsize="120,210" o:gfxdata="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MiyMmboAAADcAAAADwAAAAAAAAABACAAAAA4AAAAZHJzL2Rvd25yZXYueG1s&#10;UEsBAhQAFAAAAAgAh07iQDMvBZ47AAAAOQAAABAAAAAAAAAAAQAgAAAAHwEAAGRycy9zaGFwZXht&#10;bC54bWxQSwUGAAAAAAYABgBbAQAAyQMAAAAA&#10;" path="m120,30l90,30,90,90,113,90,120,83,120,30xe">
                  <v:path o:connectlocs="120,749;90,749;90,809;113,809;120,802;120,749" o:connectangles="0,0,0,0,0,0"/>
                  <v:fill on="t" focussize="0,0"/>
                  <v:stroke on="f"/>
                  <v:imagedata o:title=""/>
                  <o:lock v:ext="edit" aspectratio="f"/>
                </v:shape>
              </v:group>
              <v:group id="Group 46" o:spid="_x0000_s1026" o:spt="203" style="position:absolute;left:0;top:719;height:210;width:120;" coordorigin="0,719" coordsize="120,210" o:gfxdata="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r5ng9r8AAADcAAAADwAAAAAAAAAB&#10;ACAAAAA4AAAAZHJzL2Rvd25yZXYueG1sUEsBAhQAFAAAAAgAh07iQDMvBZ47AAAAOQAAABUAAAAA&#10;AAAAAQAgAAAAJAEAAGRycy9ncm91cHNoYXBleG1sLnhtbFBLBQYAAAAABgAGAGABAADhAwAAAAA=&#10;">
                <o:lock v:ext="edit" aspectratio="f"/>
                <v:shape id="Freeform 47" o:spid="_x0000_s1026" o:spt="100" style="position:absolute;left:0;top:719;height:210;width:120;" fillcolor="#000000" filled="t" stroked="f" coordsize="120,210" o:gfxdata="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tsrd1vAAAANwAAAAPAAAAAAAAAAEAIAAAADgAAABkcnMvZG93bnJldi54&#10;bWxQSwECFAAUAAAACACHTuJAMy8FnjsAAAA5AAAAEAAAAAAAAAABACAAAAAhAQAAZHJzL3NoYXBl&#10;eG1sLnhtbFBLBQYAAAAABgAGAFsBAADLAwAAAAA=&#10;" path="m30,150l0,150,0,183,10,202,30,210,92,210,112,200,120,181,120,180,30,180,30,150xe">
                  <v:path o:connectlocs="30,869;0,869;0,902;10,921;30,929;92,929;112,919;120,900;120,899;30,899;30,869" o:connectangles="0,0,0,0,0,0,0,0,0,0,0"/>
                  <v:fill on="t" focussize="0,0"/>
                  <v:stroke on="f"/>
                  <v:imagedata o:title=""/>
                  <o:lock v:ext="edit" aspectratio="f"/>
                </v:shape>
                <v:shape id="Freeform 48" o:spid="_x0000_s1026" o:spt="100" style="position:absolute;left:0;top:719;height:210;width:120;" fillcolor="#000000" filled="t" stroked="f" coordsize="120,210" o:gfxdata="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wv4S7r0AAADcAAAADwAAAAAAAAABACAAAAA4AAAAZHJzL2Rvd25yZXYu&#10;eG1sUEsBAhQAFAAAAAgAh07iQDMvBZ47AAAAOQAAABAAAAAAAAAAAQAgAAAAIgEAAGRycy9zaGFw&#10;ZXhtbC54bWxQSwUGAAAAAAYABgBbAQAAzAMAAAAA&#10;" path="m90,0l27,1,8,11,0,30,1,73,11,88,31,101,78,125,90,132,90,150,90,180,120,180,120,129,120,117,114,107,100,100,41,71,30,65,30,64,30,30,120,30,120,27,112,8,90,0xe">
                  <v:path o:connectlocs="90,719;27,720;8,730;0,749;1,792;11,807;31,820;78,844;90,851;90,851;90,869;90,899;120,899;120,848;120,836;114,826;100,819;41,790;30,784;30,783;30,749;120,749;120,746;112,727;90,719" o:connectangles="0,0,0,0,0,0,0,0,0,0,0,0,0,0,0,0,0,0,0,0,0,0,0,0,0"/>
                  <v:fill on="t" focussize="0,0"/>
                  <v:stroke on="f"/>
                  <v:imagedata o:title=""/>
                  <o:lock v:ext="edit" aspectratio="f"/>
                </v:shape>
                <v:shape id="Freeform 49" o:spid="_x0000_s1026" o:spt="100" style="position:absolute;left:0;top:719;height:210;width:120;" fillcolor="#000000" filled="t" stroked="f" coordsize="120,210" o:gfxdata="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NF4qavAAAANwAAAAPAAAAAAAAAAEAIAAAADgAAABkcnMvZG93bnJldi54&#10;bWxQSwECFAAUAAAACACHTuJAMy8FnjsAAAA5AAAAEAAAAAAAAAABACAAAAAhAQAAZHJzL3NoYXBl&#10;eG1sLnhtbFBLBQYAAAAABgAGAFsBAADLAwAAAAA=&#10;" path="m120,30l90,30,91,55,120,55,120,30xe">
                  <v:path o:connectlocs="120,749;90,749;91,774;120,774;120,749" o:connectangles="0,0,0,0,0"/>
                  <v:fill on="t" focussize="0,0"/>
                  <v:stroke on="f"/>
                  <v:imagedata o:title=""/>
                  <o:lock v:ext="edit" aspectratio="f"/>
                </v:shape>
              </v:group>
              <v:group id="Group 50" o:spid="_x0000_s1026" o:spt="203" style="position:absolute;left:1770;top:719;height:210;width:120;" coordorigin="1770,719" coordsize="120,210" o:gfxdata="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0KLm9b8AAADcAAAADwAAAAAAAAAB&#10;ACAAAAA4AAAAZHJzL2Rvd25yZXYueG1sUEsBAhQAFAAAAAgAh07iQDMvBZ47AAAAOQAAABUAAAAA&#10;AAAAAQAgAAAAJAEAAGRycy9ncm91cHNoYXBleG1sLnhtbFBLBQYAAAAABgAGAGABAADhAwAAAAA=&#10;">
                <o:lock v:ext="edit" aspectratio="f"/>
                <v:shape id="Freeform 51" o:spid="_x0000_s1026" o:spt="100" style="position:absolute;left:1770;top:719;height:210;width:120;" fillcolor="#000000" filled="t" stroked="f" coordsize="120,210" o:gfxdata="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0omxdr0AAADcAAAADwAAAAAAAAABACAAAAA4AAAAZHJzL2Rvd25yZXYu&#10;eG1sUEsBAhQAFAAAAAgAh07iQDMvBZ47AAAAOQAAABAAAAAAAAAAAQAgAAAAIgEAAGRycy9zaGFw&#10;ZXhtbC54bWxQSwUGAAAAAAYABgBbAQAAzAMAAAAA&#10;" path="m30,150l0,150,0,183,10,202,30,210,92,210,112,200,120,181,120,180,30,180,30,150xe">
                  <v:path o:connectlocs="30,869;0,869;0,902;10,921;30,929;92,929;112,919;120,900;120,899;30,899;30,869" o:connectangles="0,0,0,0,0,0,0,0,0,0,0"/>
                  <v:fill on="t" focussize="0,0"/>
                  <v:stroke on="f"/>
                  <v:imagedata o:title=""/>
                  <o:lock v:ext="edit" aspectratio="f"/>
                </v:shape>
                <v:shape id="Freeform 52" o:spid="_x0000_s1026" o:spt="100" style="position:absolute;left:1770;top:719;height:210;width:120;" fillcolor="#000000" filled="t" stroked="f" coordsize="120,210" o:gfxdata="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vcUU7b0AAADcAAAADwAAAAAAAAABACAAAAA4AAAAZHJzL2Rvd25yZXYu&#10;eG1sUEsBAhQAFAAAAAgAh07iQDMvBZ47AAAAOQAAABAAAAAAAAAAAQAgAAAAIgEAAGRycy9zaGFw&#10;ZXhtbC54bWxQSwUGAAAAAAYABgBbAQAAzAMAAAAA&#10;" path="m90,0l27,1,8,11,0,30,1,73,11,88,31,101,78,125,90,132,90,150,90,180,120,180,120,129,120,117,114,107,100,100,41,71,30,65,30,64,30,30,120,30,120,27,112,8,90,0xe">
                  <v:path o:connectlocs="90,719;27,720;8,730;0,749;1,792;11,807;31,820;78,844;90,851;90,851;90,869;90,899;120,899;120,848;120,836;114,826;100,819;41,790;30,784;30,783;30,749;120,749;120,746;112,727;90,719" o:connectangles="0,0,0,0,0,0,0,0,0,0,0,0,0,0,0,0,0,0,0,0,0,0,0,0,0"/>
                  <v:fill on="t" focussize="0,0"/>
                  <v:stroke on="f"/>
                  <v:imagedata o:title=""/>
                  <o:lock v:ext="edit" aspectratio="f"/>
                </v:shape>
                <v:shape id="Freeform 53" o:spid="_x0000_s1026" o:spt="100" style="position:absolute;left:1770;top:719;height:210;width:120;" fillcolor="#000000" filled="t" stroked="f" coordsize="120,210" o:gfxdata="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zFqAn7oAAADcAAAADwAAAAAAAAABACAAAAA4AAAAZHJzL2Rvd25yZXYueG1s&#10;UEsBAhQAFAAAAAgAh07iQDMvBZ47AAAAOQAAABAAAAAAAAAAAQAgAAAAHwEAAGRycy9zaGFwZXht&#10;bC54bWxQSwUGAAAAAAYABgBbAQAAyQMAAAAA&#10;" path="m120,30l90,30,90,55,120,55,120,30xe">
                  <v:path o:connectlocs="120,749;90,749;90,774;120,774;120,749" o:connectangles="0,0,0,0,0"/>
                  <v:fill on="t" focussize="0,0"/>
                  <v:stroke on="f"/>
                  <v:imagedata o:title=""/>
                  <o:lock v:ext="edit" aspectratio="f"/>
                </v:shape>
              </v:group>
              <w10:wrap type="non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FFFFFF7E"/>
    <w:lvl w:ilvl="0" w:tentative="0">
      <w:start w:val="1"/>
      <w:numFmt w:val="decimal"/>
      <w:pStyle w:val="17"/>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12"/>
      <w:lvlText w:val="%1."/>
      <w:lvlJc w:val="left"/>
      <w:pPr>
        <w:tabs>
          <w:tab w:val="left" w:pos="720"/>
        </w:tabs>
        <w:ind w:left="720" w:hanging="360"/>
      </w:pPr>
    </w:lvl>
  </w:abstractNum>
  <w:abstractNum w:abstractNumId="2">
    <w:nsid w:val="FFFFFF83"/>
    <w:multiLevelType w:val="singleLevel"/>
    <w:tmpl w:val="FFFFFF83"/>
    <w:lvl w:ilvl="0" w:tentative="0">
      <w:start w:val="1"/>
      <w:numFmt w:val="bullet"/>
      <w:pStyle w:val="19"/>
      <w:lvlText w:val=""/>
      <w:lvlJc w:val="left"/>
      <w:pPr>
        <w:tabs>
          <w:tab w:val="left" w:pos="720"/>
        </w:tabs>
        <w:ind w:left="720" w:hanging="360"/>
      </w:pPr>
      <w:rPr>
        <w:rFonts w:hint="default" w:ascii="Symbol" w:hAnsi="Symbol"/>
      </w:rPr>
    </w:lvl>
  </w:abstractNum>
  <w:abstractNum w:abstractNumId="3">
    <w:nsid w:val="FFFFFF88"/>
    <w:multiLevelType w:val="singleLevel"/>
    <w:tmpl w:val="FFFFFF88"/>
    <w:lvl w:ilvl="0" w:tentative="0">
      <w:start w:val="1"/>
      <w:numFmt w:val="decimal"/>
      <w:pStyle w:val="13"/>
      <w:lvlText w:val="%1."/>
      <w:lvlJc w:val="left"/>
      <w:pPr>
        <w:tabs>
          <w:tab w:val="left" w:pos="360"/>
        </w:tabs>
        <w:ind w:left="360" w:hanging="360"/>
      </w:pPr>
    </w:lvl>
  </w:abstractNum>
  <w:abstractNum w:abstractNumId="4">
    <w:nsid w:val="FFFFFF89"/>
    <w:multiLevelType w:val="singleLevel"/>
    <w:tmpl w:val="FFFFFF89"/>
    <w:lvl w:ilvl="0" w:tentative="0">
      <w:start w:val="1"/>
      <w:numFmt w:val="bullet"/>
      <w:pStyle w:val="15"/>
      <w:lvlText w:val=""/>
      <w:lvlJc w:val="left"/>
      <w:pPr>
        <w:tabs>
          <w:tab w:val="left" w:pos="360"/>
        </w:tabs>
        <w:ind w:left="360" w:hanging="360"/>
      </w:pPr>
      <w:rPr>
        <w:rFonts w:hint="default" w:ascii="Symbol" w:hAnsi="Symbol"/>
      </w:rPr>
    </w:lvl>
  </w:abstractNum>
  <w:abstractNum w:abstractNumId="5">
    <w:nsid w:val="00265634"/>
    <w:multiLevelType w:val="multilevel"/>
    <w:tmpl w:val="00265634"/>
    <w:lvl w:ilvl="0" w:tentative="0">
      <w:start w:val="1"/>
      <w:numFmt w:val="decimal"/>
      <w:pStyle w:val="2"/>
      <w:lvlText w:val="%1"/>
      <w:lvlJc w:val="left"/>
      <w:pPr>
        <w:ind w:left="360" w:hanging="360"/>
      </w:pPr>
      <w:rPr>
        <w:rFonts w:hint="default"/>
      </w:rPr>
    </w:lvl>
    <w:lvl w:ilvl="1" w:tentative="0">
      <w:start w:val="1"/>
      <w:numFmt w:val="decimal"/>
      <w:pStyle w:val="3"/>
      <w:lvlText w:val="%1.%2"/>
      <w:lvlJc w:val="left"/>
      <w:pPr>
        <w:ind w:left="720" w:hanging="720"/>
      </w:pPr>
      <w:rPr>
        <w:rFonts w:hint="default"/>
      </w:rPr>
    </w:lvl>
    <w:lvl w:ilvl="2" w:tentative="0">
      <w:start w:val="1"/>
      <w:numFmt w:val="decimal"/>
      <w:pStyle w:val="4"/>
      <w:lvlText w:val="%1.%2.%3"/>
      <w:lvlJc w:val="left"/>
      <w:pPr>
        <w:ind w:left="1080" w:hanging="360"/>
      </w:pPr>
      <w:rPr>
        <w:rFonts w:hint="default"/>
      </w:rPr>
    </w:lvl>
    <w:lvl w:ilvl="3" w:tentative="0">
      <w:start w:val="1"/>
      <w:numFmt w:val="decimal"/>
      <w:pStyle w:val="5"/>
      <w:lvlText w:val="%1.%2.%3.%4"/>
      <w:lvlJc w:val="left"/>
      <w:pPr>
        <w:ind w:left="1440" w:hanging="360"/>
      </w:pPr>
      <w:rPr>
        <w:rFonts w:hint="default"/>
      </w:rPr>
    </w:lvl>
    <w:lvl w:ilvl="4" w:tentative="0">
      <w:start w:val="1"/>
      <w:numFmt w:val="decimal"/>
      <w:pStyle w:val="6"/>
      <w:lvlText w:val="%1.%2.%3.%4.%5"/>
      <w:lvlJc w:val="left"/>
      <w:pPr>
        <w:ind w:left="1800" w:hanging="360"/>
      </w:pPr>
      <w:rPr>
        <w:rFonts w:hint="default"/>
      </w:rPr>
    </w:lvl>
    <w:lvl w:ilvl="5" w:tentative="0">
      <w:start w:val="1"/>
      <w:numFmt w:val="decimal"/>
      <w:pStyle w:val="7"/>
      <w:lvlText w:val="%1.%2.%3.%4.%5.%6"/>
      <w:lvlJc w:val="left"/>
      <w:pPr>
        <w:ind w:left="2160" w:hanging="360"/>
      </w:pPr>
      <w:rPr>
        <w:rFonts w:hint="default"/>
      </w:rPr>
    </w:lvl>
    <w:lvl w:ilvl="6" w:tentative="0">
      <w:start w:val="1"/>
      <w:numFmt w:val="decimal"/>
      <w:pStyle w:val="8"/>
      <w:lvlText w:val="%1.%2.%3.%4.%5.%6.%7"/>
      <w:lvlJc w:val="left"/>
      <w:pPr>
        <w:ind w:left="2520" w:hanging="360"/>
      </w:pPr>
      <w:rPr>
        <w:rFonts w:hint="default"/>
      </w:rPr>
    </w:lvl>
    <w:lvl w:ilvl="7" w:tentative="0">
      <w:start w:val="1"/>
      <w:numFmt w:val="decimal"/>
      <w:pStyle w:val="9"/>
      <w:lvlText w:val="%1.%2.%3.%4.%5.%6.%7.%8"/>
      <w:lvlJc w:val="left"/>
      <w:pPr>
        <w:ind w:left="2880" w:hanging="360"/>
      </w:pPr>
      <w:rPr>
        <w:rFonts w:hint="default"/>
      </w:rPr>
    </w:lvl>
    <w:lvl w:ilvl="8" w:tentative="0">
      <w:start w:val="1"/>
      <w:numFmt w:val="decimal"/>
      <w:pStyle w:val="10"/>
      <w:lvlText w:val="%1.%2.%3.%4.%5.%6.%7.%8.%9"/>
      <w:lvlJc w:val="left"/>
      <w:pPr>
        <w:ind w:left="3240" w:hanging="360"/>
      </w:pPr>
      <w:rPr>
        <w:rFonts w:hint="default"/>
      </w:rPr>
    </w:lvl>
  </w:abstractNum>
  <w:abstractNum w:abstractNumId="6">
    <w:nsid w:val="43BA7F1D"/>
    <w:multiLevelType w:val="multilevel"/>
    <w:tmpl w:val="43BA7F1D"/>
    <w:lvl w:ilvl="0" w:tentative="0">
      <w:start w:val="0"/>
      <w:numFmt w:val="bullet"/>
      <w:lvlText w:val="-"/>
      <w:lvlJc w:val="left"/>
      <w:pPr>
        <w:ind w:left="720" w:hanging="360"/>
      </w:pPr>
      <w:rPr>
        <w:rFonts w:hint="default" w:ascii="Arial" w:hAnsi="Arial" w:cs="Arial"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E386D46"/>
    <w:multiLevelType w:val="multilevel"/>
    <w:tmpl w:val="4E386D4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577735E1"/>
    <w:multiLevelType w:val="multilevel"/>
    <w:tmpl w:val="577735E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5"/>
  </w:num>
  <w:num w:numId="2">
    <w:abstractNumId w:val="1"/>
  </w:num>
  <w:num w:numId="3">
    <w:abstractNumId w:val="3"/>
  </w:num>
  <w:num w:numId="4">
    <w:abstractNumId w:val="4"/>
  </w:num>
  <w:num w:numId="5">
    <w:abstractNumId w:val="0"/>
  </w:num>
  <w:num w:numId="6">
    <w:abstractNumId w:val="2"/>
  </w:num>
  <w:num w:numId="7">
    <w:abstractNumId w:val="6"/>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stylePaneFormatFilter w:val="0021" w:allStyles="1" w:customStyles="0" w:latentStyles="0" w:stylesInUse="0" w:headingStyles="1" w:numberingStyles="0" w:tableStyles="0" w:directFormattingOnRuns="0" w:directFormattingOnParagraphs="0" w:directFormattingOnNumbering="0" w:directFormattingOnTables="0" w:clearFormatting="0" w:top3HeadingStyles="0" w:visibleStyles="0" w:alternateStyleNames="0"/>
  <w:attachedTemplate r:id="rId1"/>
  <w:documentProtection w:enforcement="0"/>
  <w:defaultTabStop w:val="720"/>
  <w:autoHyphenation/>
  <w:hyphenationZone w:val="425"/>
  <w:doNotHyphenateCaps/>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2E5"/>
    <w:rsid w:val="00011658"/>
    <w:rsid w:val="000301ED"/>
    <w:rsid w:val="000500BC"/>
    <w:rsid w:val="0005269D"/>
    <w:rsid w:val="00053BD1"/>
    <w:rsid w:val="00054E3F"/>
    <w:rsid w:val="0005634B"/>
    <w:rsid w:val="00066725"/>
    <w:rsid w:val="00074E96"/>
    <w:rsid w:val="00086093"/>
    <w:rsid w:val="00086EEC"/>
    <w:rsid w:val="000F337D"/>
    <w:rsid w:val="000F46B2"/>
    <w:rsid w:val="000F492B"/>
    <w:rsid w:val="000F49DF"/>
    <w:rsid w:val="00107DF2"/>
    <w:rsid w:val="001103C7"/>
    <w:rsid w:val="00112C02"/>
    <w:rsid w:val="00116A23"/>
    <w:rsid w:val="00116F9E"/>
    <w:rsid w:val="00124C99"/>
    <w:rsid w:val="001259A7"/>
    <w:rsid w:val="001267E1"/>
    <w:rsid w:val="001458FD"/>
    <w:rsid w:val="001549BF"/>
    <w:rsid w:val="001558A7"/>
    <w:rsid w:val="00160A83"/>
    <w:rsid w:val="001841D1"/>
    <w:rsid w:val="00193416"/>
    <w:rsid w:val="001966E2"/>
    <w:rsid w:val="001A75B4"/>
    <w:rsid w:val="001B5140"/>
    <w:rsid w:val="001C3F02"/>
    <w:rsid w:val="001C57CB"/>
    <w:rsid w:val="001D7570"/>
    <w:rsid w:val="001E18E0"/>
    <w:rsid w:val="001E692D"/>
    <w:rsid w:val="00203D68"/>
    <w:rsid w:val="00203EBB"/>
    <w:rsid w:val="00205DC8"/>
    <w:rsid w:val="002270D4"/>
    <w:rsid w:val="00233E7B"/>
    <w:rsid w:val="00236852"/>
    <w:rsid w:val="00243974"/>
    <w:rsid w:val="00243B3F"/>
    <w:rsid w:val="00244ED9"/>
    <w:rsid w:val="00246748"/>
    <w:rsid w:val="00261608"/>
    <w:rsid w:val="002653E4"/>
    <w:rsid w:val="0026569C"/>
    <w:rsid w:val="00271B63"/>
    <w:rsid w:val="00275D23"/>
    <w:rsid w:val="00280A64"/>
    <w:rsid w:val="002846D5"/>
    <w:rsid w:val="002853EF"/>
    <w:rsid w:val="00293C31"/>
    <w:rsid w:val="002C1E3C"/>
    <w:rsid w:val="002C407C"/>
    <w:rsid w:val="002D5EB8"/>
    <w:rsid w:val="002D7ED2"/>
    <w:rsid w:val="002E11ED"/>
    <w:rsid w:val="002E2749"/>
    <w:rsid w:val="002E6A36"/>
    <w:rsid w:val="0031484D"/>
    <w:rsid w:val="00314CAD"/>
    <w:rsid w:val="0031524C"/>
    <w:rsid w:val="003259D9"/>
    <w:rsid w:val="003306AA"/>
    <w:rsid w:val="00330E79"/>
    <w:rsid w:val="0033287C"/>
    <w:rsid w:val="00333EFC"/>
    <w:rsid w:val="00340207"/>
    <w:rsid w:val="00340C93"/>
    <w:rsid w:val="00342961"/>
    <w:rsid w:val="0034400E"/>
    <w:rsid w:val="00363804"/>
    <w:rsid w:val="003841B0"/>
    <w:rsid w:val="0039069B"/>
    <w:rsid w:val="003B2B88"/>
    <w:rsid w:val="003C3FB7"/>
    <w:rsid w:val="003D1584"/>
    <w:rsid w:val="003D176C"/>
    <w:rsid w:val="003F582D"/>
    <w:rsid w:val="003F68BE"/>
    <w:rsid w:val="00402ED8"/>
    <w:rsid w:val="0040326D"/>
    <w:rsid w:val="00410DC6"/>
    <w:rsid w:val="00412160"/>
    <w:rsid w:val="0041409C"/>
    <w:rsid w:val="00415FF7"/>
    <w:rsid w:val="004207F3"/>
    <w:rsid w:val="00434A52"/>
    <w:rsid w:val="00443869"/>
    <w:rsid w:val="004457A6"/>
    <w:rsid w:val="00445BD4"/>
    <w:rsid w:val="00450FC2"/>
    <w:rsid w:val="00453178"/>
    <w:rsid w:val="004551C5"/>
    <w:rsid w:val="0046432C"/>
    <w:rsid w:val="0046551F"/>
    <w:rsid w:val="00466F41"/>
    <w:rsid w:val="004670F9"/>
    <w:rsid w:val="00470612"/>
    <w:rsid w:val="00475574"/>
    <w:rsid w:val="004801EA"/>
    <w:rsid w:val="004806D5"/>
    <w:rsid w:val="00482F81"/>
    <w:rsid w:val="0048391E"/>
    <w:rsid w:val="004927FE"/>
    <w:rsid w:val="00493C94"/>
    <w:rsid w:val="00496716"/>
    <w:rsid w:val="004A070E"/>
    <w:rsid w:val="004C1CF5"/>
    <w:rsid w:val="004D58C8"/>
    <w:rsid w:val="004D72E5"/>
    <w:rsid w:val="004F2BD0"/>
    <w:rsid w:val="004F3CE3"/>
    <w:rsid w:val="00513E97"/>
    <w:rsid w:val="0051496C"/>
    <w:rsid w:val="00521E97"/>
    <w:rsid w:val="00522A1C"/>
    <w:rsid w:val="00525258"/>
    <w:rsid w:val="005253D7"/>
    <w:rsid w:val="005325C3"/>
    <w:rsid w:val="005355F9"/>
    <w:rsid w:val="00535C60"/>
    <w:rsid w:val="0054307A"/>
    <w:rsid w:val="00545F24"/>
    <w:rsid w:val="00560D4B"/>
    <w:rsid w:val="0056399C"/>
    <w:rsid w:val="005A3569"/>
    <w:rsid w:val="005B1814"/>
    <w:rsid w:val="005B6905"/>
    <w:rsid w:val="005C5C20"/>
    <w:rsid w:val="005C634D"/>
    <w:rsid w:val="005E4DBE"/>
    <w:rsid w:val="005F558D"/>
    <w:rsid w:val="00600279"/>
    <w:rsid w:val="00600423"/>
    <w:rsid w:val="00604B8A"/>
    <w:rsid w:val="0060631D"/>
    <w:rsid w:val="00607BF2"/>
    <w:rsid w:val="00613FB1"/>
    <w:rsid w:val="00616244"/>
    <w:rsid w:val="0062021D"/>
    <w:rsid w:val="006211F2"/>
    <w:rsid w:val="006213D7"/>
    <w:rsid w:val="006268DE"/>
    <w:rsid w:val="00650D42"/>
    <w:rsid w:val="006527CA"/>
    <w:rsid w:val="00656B69"/>
    <w:rsid w:val="006570DC"/>
    <w:rsid w:val="006660D7"/>
    <w:rsid w:val="00670314"/>
    <w:rsid w:val="00672806"/>
    <w:rsid w:val="006766D3"/>
    <w:rsid w:val="00677567"/>
    <w:rsid w:val="00683BD4"/>
    <w:rsid w:val="00692370"/>
    <w:rsid w:val="006929B3"/>
    <w:rsid w:val="006A0135"/>
    <w:rsid w:val="006A401A"/>
    <w:rsid w:val="006A4C58"/>
    <w:rsid w:val="006B0C1B"/>
    <w:rsid w:val="006B0F40"/>
    <w:rsid w:val="006B4998"/>
    <w:rsid w:val="006C1B64"/>
    <w:rsid w:val="006C4570"/>
    <w:rsid w:val="006C5E48"/>
    <w:rsid w:val="006C661A"/>
    <w:rsid w:val="006D181B"/>
    <w:rsid w:val="006D5F6A"/>
    <w:rsid w:val="007049E9"/>
    <w:rsid w:val="007118F7"/>
    <w:rsid w:val="0071400B"/>
    <w:rsid w:val="00715DBB"/>
    <w:rsid w:val="007173B2"/>
    <w:rsid w:val="00722C2C"/>
    <w:rsid w:val="00733BCD"/>
    <w:rsid w:val="007579C7"/>
    <w:rsid w:val="00762446"/>
    <w:rsid w:val="00766D40"/>
    <w:rsid w:val="0077042A"/>
    <w:rsid w:val="00773733"/>
    <w:rsid w:val="007738D7"/>
    <w:rsid w:val="007926E7"/>
    <w:rsid w:val="00796DE4"/>
    <w:rsid w:val="007A60E3"/>
    <w:rsid w:val="007B2948"/>
    <w:rsid w:val="007C1CBA"/>
    <w:rsid w:val="007D183A"/>
    <w:rsid w:val="007D2242"/>
    <w:rsid w:val="007D289A"/>
    <w:rsid w:val="007D407C"/>
    <w:rsid w:val="007D4AAC"/>
    <w:rsid w:val="007F0BBD"/>
    <w:rsid w:val="007F705E"/>
    <w:rsid w:val="007F70BC"/>
    <w:rsid w:val="0080068A"/>
    <w:rsid w:val="00805AD7"/>
    <w:rsid w:val="0081456B"/>
    <w:rsid w:val="00817A8A"/>
    <w:rsid w:val="00820B87"/>
    <w:rsid w:val="008303C3"/>
    <w:rsid w:val="00832375"/>
    <w:rsid w:val="00841346"/>
    <w:rsid w:val="008836FA"/>
    <w:rsid w:val="00886616"/>
    <w:rsid w:val="008A07D0"/>
    <w:rsid w:val="008A5143"/>
    <w:rsid w:val="008B19D3"/>
    <w:rsid w:val="008C2F59"/>
    <w:rsid w:val="008E0251"/>
    <w:rsid w:val="008E1037"/>
    <w:rsid w:val="00903461"/>
    <w:rsid w:val="009132F9"/>
    <w:rsid w:val="00914A7A"/>
    <w:rsid w:val="009163D4"/>
    <w:rsid w:val="009225B3"/>
    <w:rsid w:val="009424B7"/>
    <w:rsid w:val="00944EA9"/>
    <w:rsid w:val="00952812"/>
    <w:rsid w:val="00957EDE"/>
    <w:rsid w:val="00961713"/>
    <w:rsid w:val="00973021"/>
    <w:rsid w:val="009736B4"/>
    <w:rsid w:val="009736B6"/>
    <w:rsid w:val="00976119"/>
    <w:rsid w:val="00976191"/>
    <w:rsid w:val="0099408C"/>
    <w:rsid w:val="009A0228"/>
    <w:rsid w:val="009A51B4"/>
    <w:rsid w:val="009A73E4"/>
    <w:rsid w:val="009A76BB"/>
    <w:rsid w:val="009B124A"/>
    <w:rsid w:val="009E70AD"/>
    <w:rsid w:val="009F6F55"/>
    <w:rsid w:val="00A00764"/>
    <w:rsid w:val="00A010F4"/>
    <w:rsid w:val="00A12B99"/>
    <w:rsid w:val="00A163E7"/>
    <w:rsid w:val="00A249ED"/>
    <w:rsid w:val="00A25557"/>
    <w:rsid w:val="00A273F8"/>
    <w:rsid w:val="00A441D7"/>
    <w:rsid w:val="00A52C5C"/>
    <w:rsid w:val="00A64ADC"/>
    <w:rsid w:val="00A74E09"/>
    <w:rsid w:val="00A75CD8"/>
    <w:rsid w:val="00A761E6"/>
    <w:rsid w:val="00A77F56"/>
    <w:rsid w:val="00A81516"/>
    <w:rsid w:val="00A83FE9"/>
    <w:rsid w:val="00A8559C"/>
    <w:rsid w:val="00A94317"/>
    <w:rsid w:val="00A97989"/>
    <w:rsid w:val="00AB33C1"/>
    <w:rsid w:val="00AB3A9C"/>
    <w:rsid w:val="00AC235F"/>
    <w:rsid w:val="00AD7200"/>
    <w:rsid w:val="00AD7A77"/>
    <w:rsid w:val="00AE0866"/>
    <w:rsid w:val="00AE542D"/>
    <w:rsid w:val="00AE5C6E"/>
    <w:rsid w:val="00B12947"/>
    <w:rsid w:val="00B155D3"/>
    <w:rsid w:val="00B24E39"/>
    <w:rsid w:val="00B32F5D"/>
    <w:rsid w:val="00B42B7E"/>
    <w:rsid w:val="00B56705"/>
    <w:rsid w:val="00B706CA"/>
    <w:rsid w:val="00B80460"/>
    <w:rsid w:val="00BA4E30"/>
    <w:rsid w:val="00BC5880"/>
    <w:rsid w:val="00BE1F98"/>
    <w:rsid w:val="00BE2646"/>
    <w:rsid w:val="00BE5196"/>
    <w:rsid w:val="00BF72D5"/>
    <w:rsid w:val="00C02121"/>
    <w:rsid w:val="00C02927"/>
    <w:rsid w:val="00C03E56"/>
    <w:rsid w:val="00C1401F"/>
    <w:rsid w:val="00C366F8"/>
    <w:rsid w:val="00C473A5"/>
    <w:rsid w:val="00C47CF6"/>
    <w:rsid w:val="00C51424"/>
    <w:rsid w:val="00C55720"/>
    <w:rsid w:val="00C569E6"/>
    <w:rsid w:val="00C63B2D"/>
    <w:rsid w:val="00C76D9A"/>
    <w:rsid w:val="00C775E5"/>
    <w:rsid w:val="00C777F1"/>
    <w:rsid w:val="00C779E3"/>
    <w:rsid w:val="00C77E07"/>
    <w:rsid w:val="00C86252"/>
    <w:rsid w:val="00C94B32"/>
    <w:rsid w:val="00CB1336"/>
    <w:rsid w:val="00CB6A27"/>
    <w:rsid w:val="00CC29EF"/>
    <w:rsid w:val="00CD4311"/>
    <w:rsid w:val="00CE137B"/>
    <w:rsid w:val="00CE352E"/>
    <w:rsid w:val="00CF19CD"/>
    <w:rsid w:val="00CF469D"/>
    <w:rsid w:val="00CF7EF2"/>
    <w:rsid w:val="00D024A0"/>
    <w:rsid w:val="00D15CEE"/>
    <w:rsid w:val="00D16E47"/>
    <w:rsid w:val="00D53239"/>
    <w:rsid w:val="00D606C7"/>
    <w:rsid w:val="00D61D14"/>
    <w:rsid w:val="00D6759B"/>
    <w:rsid w:val="00D75CEA"/>
    <w:rsid w:val="00D80A95"/>
    <w:rsid w:val="00D923C8"/>
    <w:rsid w:val="00DA0543"/>
    <w:rsid w:val="00DA35C6"/>
    <w:rsid w:val="00DA75F1"/>
    <w:rsid w:val="00DC306A"/>
    <w:rsid w:val="00DC4E98"/>
    <w:rsid w:val="00DD0BA8"/>
    <w:rsid w:val="00DD40FA"/>
    <w:rsid w:val="00DD59C7"/>
    <w:rsid w:val="00DD63C9"/>
    <w:rsid w:val="00DE1B4B"/>
    <w:rsid w:val="00DF196B"/>
    <w:rsid w:val="00DF5784"/>
    <w:rsid w:val="00E124F1"/>
    <w:rsid w:val="00E21D26"/>
    <w:rsid w:val="00E34ACD"/>
    <w:rsid w:val="00E3725C"/>
    <w:rsid w:val="00E41976"/>
    <w:rsid w:val="00E41C63"/>
    <w:rsid w:val="00E43B42"/>
    <w:rsid w:val="00E645C3"/>
    <w:rsid w:val="00E70685"/>
    <w:rsid w:val="00E70B4F"/>
    <w:rsid w:val="00E7713D"/>
    <w:rsid w:val="00E80837"/>
    <w:rsid w:val="00E84D07"/>
    <w:rsid w:val="00E90093"/>
    <w:rsid w:val="00E91E15"/>
    <w:rsid w:val="00E95478"/>
    <w:rsid w:val="00EB4042"/>
    <w:rsid w:val="00EB54A0"/>
    <w:rsid w:val="00EB5C03"/>
    <w:rsid w:val="00EB74CE"/>
    <w:rsid w:val="00EC2FF8"/>
    <w:rsid w:val="00EC3D55"/>
    <w:rsid w:val="00EC52C2"/>
    <w:rsid w:val="00ED02D3"/>
    <w:rsid w:val="00ED3130"/>
    <w:rsid w:val="00EF391E"/>
    <w:rsid w:val="00EF3BDC"/>
    <w:rsid w:val="00EF4895"/>
    <w:rsid w:val="00F113BE"/>
    <w:rsid w:val="00F14DF7"/>
    <w:rsid w:val="00F2201C"/>
    <w:rsid w:val="00F2634A"/>
    <w:rsid w:val="00F27E99"/>
    <w:rsid w:val="00F373BD"/>
    <w:rsid w:val="00F520A1"/>
    <w:rsid w:val="00F5222F"/>
    <w:rsid w:val="00F72C4D"/>
    <w:rsid w:val="00F747AB"/>
    <w:rsid w:val="00F750D0"/>
    <w:rsid w:val="00F80E5D"/>
    <w:rsid w:val="00F85099"/>
    <w:rsid w:val="00F871F9"/>
    <w:rsid w:val="00F92DDA"/>
    <w:rsid w:val="00F94BE0"/>
    <w:rsid w:val="00FA1F1A"/>
    <w:rsid w:val="00FA7998"/>
    <w:rsid w:val="00FB14D7"/>
    <w:rsid w:val="00FB3511"/>
    <w:rsid w:val="00FB5D25"/>
    <w:rsid w:val="00FC26AF"/>
    <w:rsid w:val="00FC7373"/>
    <w:rsid w:val="00FD40C8"/>
    <w:rsid w:val="00FE1FF6"/>
    <w:rsid w:val="00FE4A0D"/>
    <w:rsid w:val="00FF7862"/>
    <w:rsid w:val="00FF78C5"/>
    <w:rsid w:val="DDDBC5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HAnsi"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semiHidden="0" w:name="heading 5"/>
    <w:lsdException w:qFormat="1" w:uiPriority="9"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99" w:name="Normal Indent"/>
    <w:lsdException w:qFormat="1" w:uiPriority="9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nhideWhenUsed="0" w:uiPriority="99" w:semiHidden="0" w:name="List Bullet"/>
    <w:lsdException w:qFormat="1" w:unhideWhenUsed="0" w:uiPriority="99" w:semiHidden="0" w:name="List Number"/>
    <w:lsdException w:uiPriority="99" w:name="List 2"/>
    <w:lsdException w:uiPriority="99" w:name="List 3"/>
    <w:lsdException w:uiPriority="99" w:name="List 4"/>
    <w:lsdException w:uiPriority="99" w:name="List 5"/>
    <w:lsdException w:qFormat="1" w:unhideWhenUsed="0" w:uiPriority="99" w:semiHidden="0" w:name="List Bullet 2"/>
    <w:lsdException w:unhideWhenUsed="0" w:uiPriority="99" w:semiHidden="0" w:name="List Bullet 3"/>
    <w:lsdException w:uiPriority="99" w:name="List Bullet 4"/>
    <w:lsdException w:uiPriority="99" w:name="List Bullet 5"/>
    <w:lsdException w:qFormat="1" w:unhideWhenUsed="0" w:uiPriority="99" w:semiHidden="0" w:name="List Number 2"/>
    <w:lsdException w:qFormat="1" w:unhideWhenUsed="0"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qFormat="1" w:unhideWhenUsed="0" w:uiPriority="99" w:semiHidden="0" w:name="List Continue"/>
    <w:lsdException w:qFormat="1" w:unhideWhenUsed="0" w:uiPriority="99" w:semiHidden="0" w:name="List Continue 2"/>
    <w:lsdException w:qFormat="1" w:unhideWhenUsed="0"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60" w:line="250" w:lineRule="auto"/>
      <w:jc w:val="both"/>
    </w:pPr>
    <w:rPr>
      <w:rFonts w:ascii="Arial" w:hAnsi="Arial" w:cs="Times New Roman" w:eastAsiaTheme="minorHAnsi"/>
      <w:sz w:val="18"/>
      <w:lang w:val="en-US" w:eastAsia="en-US" w:bidi="ar-SA"/>
    </w:rPr>
  </w:style>
  <w:style w:type="paragraph" w:styleId="2">
    <w:name w:val="heading 1"/>
    <w:next w:val="1"/>
    <w:link w:val="46"/>
    <w:qFormat/>
    <w:uiPriority w:val="9"/>
    <w:pPr>
      <w:keepNext/>
      <w:keepLines/>
      <w:numPr>
        <w:ilvl w:val="0"/>
        <w:numId w:val="1"/>
      </w:numPr>
      <w:spacing w:before="120" w:after="240"/>
      <w:outlineLvl w:val="0"/>
    </w:pPr>
    <w:rPr>
      <w:rFonts w:ascii="Arial" w:hAnsi="Arial" w:eastAsiaTheme="majorEastAsia" w:cstheme="majorBidi"/>
      <w:b/>
      <w:bCs/>
      <w:sz w:val="22"/>
      <w:szCs w:val="28"/>
      <w:lang w:val="en-US" w:eastAsia="en-US" w:bidi="ar-SA"/>
    </w:rPr>
  </w:style>
  <w:style w:type="paragraph" w:styleId="3">
    <w:name w:val="heading 2"/>
    <w:basedOn w:val="2"/>
    <w:next w:val="1"/>
    <w:link w:val="47"/>
    <w:unhideWhenUsed/>
    <w:qFormat/>
    <w:uiPriority w:val="9"/>
    <w:pPr>
      <w:numPr>
        <w:ilvl w:val="1"/>
      </w:numPr>
      <w:spacing w:before="480" w:after="120"/>
      <w:ind w:left="576" w:hanging="576"/>
      <w:outlineLvl w:val="1"/>
    </w:pPr>
    <w:rPr>
      <w:bCs w:val="0"/>
      <w:sz w:val="18"/>
      <w:szCs w:val="26"/>
    </w:rPr>
  </w:style>
  <w:style w:type="paragraph" w:styleId="4">
    <w:name w:val="heading 3"/>
    <w:basedOn w:val="3"/>
    <w:next w:val="1"/>
    <w:link w:val="50"/>
    <w:unhideWhenUsed/>
    <w:qFormat/>
    <w:uiPriority w:val="9"/>
    <w:pPr>
      <w:numPr>
        <w:ilvl w:val="2"/>
      </w:numPr>
      <w:ind w:left="576" w:hanging="576"/>
      <w:outlineLvl w:val="2"/>
    </w:pPr>
    <w:rPr>
      <w:bCs/>
    </w:rPr>
  </w:style>
  <w:style w:type="paragraph" w:styleId="5">
    <w:name w:val="heading 4"/>
    <w:basedOn w:val="4"/>
    <w:next w:val="1"/>
    <w:link w:val="51"/>
    <w:semiHidden/>
    <w:unhideWhenUsed/>
    <w:qFormat/>
    <w:uiPriority w:val="9"/>
    <w:pPr>
      <w:numPr>
        <w:ilvl w:val="3"/>
      </w:numPr>
      <w:outlineLvl w:val="3"/>
    </w:pPr>
    <w:rPr>
      <w:b w:val="0"/>
      <w:bCs w:val="0"/>
      <w:i/>
      <w:iCs/>
    </w:rPr>
  </w:style>
  <w:style w:type="paragraph" w:styleId="6">
    <w:name w:val="heading 5"/>
    <w:basedOn w:val="5"/>
    <w:next w:val="1"/>
    <w:link w:val="52"/>
    <w:unhideWhenUsed/>
    <w:qFormat/>
    <w:uiPriority w:val="9"/>
    <w:pPr>
      <w:numPr>
        <w:ilvl w:val="4"/>
      </w:numPr>
      <w:outlineLvl w:val="4"/>
    </w:pPr>
  </w:style>
  <w:style w:type="paragraph" w:styleId="7">
    <w:name w:val="heading 6"/>
    <w:basedOn w:val="6"/>
    <w:next w:val="1"/>
    <w:link w:val="53"/>
    <w:semiHidden/>
    <w:unhideWhenUsed/>
    <w:qFormat/>
    <w:uiPriority w:val="9"/>
    <w:pPr>
      <w:numPr>
        <w:ilvl w:val="5"/>
      </w:numPr>
      <w:outlineLvl w:val="5"/>
    </w:pPr>
    <w:rPr>
      <w:i w:val="0"/>
      <w:iCs w:val="0"/>
    </w:rPr>
  </w:style>
  <w:style w:type="paragraph" w:styleId="8">
    <w:name w:val="heading 7"/>
    <w:basedOn w:val="7"/>
    <w:next w:val="1"/>
    <w:link w:val="54"/>
    <w:unhideWhenUsed/>
    <w:qFormat/>
    <w:uiPriority w:val="9"/>
    <w:pPr>
      <w:numPr>
        <w:ilvl w:val="6"/>
      </w:numPr>
      <w:outlineLvl w:val="6"/>
    </w:pPr>
    <w:rPr>
      <w:i/>
      <w:iCs/>
    </w:rPr>
  </w:style>
  <w:style w:type="paragraph" w:styleId="9">
    <w:name w:val="heading 8"/>
    <w:basedOn w:val="8"/>
    <w:next w:val="1"/>
    <w:link w:val="55"/>
    <w:semiHidden/>
    <w:unhideWhenUsed/>
    <w:qFormat/>
    <w:uiPriority w:val="9"/>
    <w:pPr>
      <w:numPr>
        <w:ilvl w:val="7"/>
      </w:numPr>
      <w:outlineLvl w:val="7"/>
    </w:pPr>
    <w:rPr>
      <w:sz w:val="20"/>
    </w:rPr>
  </w:style>
  <w:style w:type="paragraph" w:styleId="10">
    <w:name w:val="heading 9"/>
    <w:basedOn w:val="9"/>
    <w:next w:val="1"/>
    <w:link w:val="56"/>
    <w:semiHidden/>
    <w:unhideWhenUsed/>
    <w:qFormat/>
    <w:uiPriority w:val="9"/>
    <w:pPr>
      <w:numPr>
        <w:ilvl w:val="8"/>
      </w:numPr>
      <w:outlineLvl w:val="8"/>
    </w:pPr>
    <w:rPr>
      <w:i w:val="0"/>
      <w:iCs w:val="0"/>
    </w:rPr>
  </w:style>
  <w:style w:type="character" w:default="1" w:styleId="38">
    <w:name w:val="Default Paragraph Font"/>
    <w:semiHidden/>
    <w:unhideWhenUsed/>
    <w:qFormat/>
    <w:uiPriority w:val="1"/>
  </w:style>
  <w:style w:type="table" w:default="1" w:styleId="36">
    <w:name w:val="Normal Table"/>
    <w:semiHidden/>
    <w:unhideWhenUsed/>
    <w:qFormat/>
    <w:uiPriority w:val="99"/>
    <w:tblPr>
      <w:tblLayout w:type="fixed"/>
      <w:tblCellMar>
        <w:top w:w="0" w:type="dxa"/>
        <w:left w:w="108" w:type="dxa"/>
        <w:bottom w:w="0" w:type="dxa"/>
        <w:right w:w="108" w:type="dxa"/>
      </w:tblCellMar>
    </w:tblPr>
  </w:style>
  <w:style w:type="paragraph" w:styleId="11">
    <w:name w:val="toc 7"/>
    <w:basedOn w:val="1"/>
    <w:next w:val="1"/>
    <w:qFormat/>
    <w:uiPriority w:val="39"/>
    <w:pPr>
      <w:spacing w:after="100"/>
      <w:ind w:left="1200"/>
    </w:pPr>
  </w:style>
  <w:style w:type="paragraph" w:styleId="12">
    <w:name w:val="List Number 2"/>
    <w:basedOn w:val="1"/>
    <w:qFormat/>
    <w:uiPriority w:val="99"/>
    <w:pPr>
      <w:numPr>
        <w:ilvl w:val="0"/>
        <w:numId w:val="2"/>
      </w:numPr>
      <w:tabs>
        <w:tab w:val="left" w:pos="1152"/>
        <w:tab w:val="clear" w:pos="720"/>
      </w:tabs>
      <w:spacing w:before="60"/>
      <w:ind w:left="576" w:hanging="288"/>
    </w:pPr>
  </w:style>
  <w:style w:type="paragraph" w:styleId="13">
    <w:name w:val="List Number"/>
    <w:basedOn w:val="1"/>
    <w:qFormat/>
    <w:uiPriority w:val="99"/>
    <w:pPr>
      <w:numPr>
        <w:ilvl w:val="0"/>
        <w:numId w:val="3"/>
      </w:numPr>
      <w:tabs>
        <w:tab w:val="left" w:pos="792"/>
        <w:tab w:val="clear" w:pos="360"/>
      </w:tabs>
      <w:spacing w:before="60"/>
      <w:ind w:left="288" w:hanging="288"/>
    </w:pPr>
  </w:style>
  <w:style w:type="paragraph" w:styleId="14">
    <w:name w:val="caption"/>
    <w:basedOn w:val="1"/>
    <w:next w:val="1"/>
    <w:qFormat/>
    <w:uiPriority w:val="35"/>
    <w:pPr>
      <w:spacing w:before="0" w:after="200" w:line="240" w:lineRule="auto"/>
      <w:jc w:val="center"/>
    </w:pPr>
    <w:rPr>
      <w:b/>
      <w:bCs/>
      <w:szCs w:val="18"/>
    </w:rPr>
  </w:style>
  <w:style w:type="paragraph" w:styleId="15">
    <w:name w:val="List Bullet"/>
    <w:basedOn w:val="1"/>
    <w:qFormat/>
    <w:uiPriority w:val="99"/>
    <w:pPr>
      <w:numPr>
        <w:ilvl w:val="0"/>
        <w:numId w:val="4"/>
      </w:numPr>
      <w:tabs>
        <w:tab w:val="left" w:pos="792"/>
        <w:tab w:val="clear" w:pos="360"/>
      </w:tabs>
      <w:spacing w:before="60"/>
      <w:ind w:left="288" w:hanging="288"/>
    </w:pPr>
  </w:style>
  <w:style w:type="paragraph" w:styleId="16">
    <w:name w:val="Body Text"/>
    <w:basedOn w:val="1"/>
    <w:link w:val="72"/>
    <w:semiHidden/>
    <w:unhideWhenUsed/>
    <w:qFormat/>
    <w:uiPriority w:val="99"/>
    <w:pPr>
      <w:spacing w:after="120"/>
    </w:pPr>
  </w:style>
  <w:style w:type="paragraph" w:styleId="17">
    <w:name w:val="List Number 3"/>
    <w:basedOn w:val="1"/>
    <w:qFormat/>
    <w:uiPriority w:val="99"/>
    <w:pPr>
      <w:numPr>
        <w:ilvl w:val="0"/>
        <w:numId w:val="5"/>
      </w:numPr>
      <w:ind w:left="864" w:hanging="288"/>
      <w:contextualSpacing/>
    </w:pPr>
  </w:style>
  <w:style w:type="paragraph" w:styleId="18">
    <w:name w:val="List Continue"/>
    <w:basedOn w:val="1"/>
    <w:qFormat/>
    <w:uiPriority w:val="99"/>
    <w:pPr>
      <w:spacing w:after="60"/>
      <w:ind w:left="288"/>
      <w:contextualSpacing/>
    </w:pPr>
  </w:style>
  <w:style w:type="paragraph" w:styleId="19">
    <w:name w:val="List Bullet 2"/>
    <w:basedOn w:val="1"/>
    <w:qFormat/>
    <w:uiPriority w:val="99"/>
    <w:pPr>
      <w:numPr>
        <w:ilvl w:val="0"/>
        <w:numId w:val="6"/>
      </w:numPr>
      <w:tabs>
        <w:tab w:val="left" w:pos="1152"/>
        <w:tab w:val="clear" w:pos="720"/>
      </w:tabs>
      <w:spacing w:before="60"/>
      <w:ind w:left="576" w:hanging="288"/>
      <w:contextualSpacing/>
    </w:pPr>
  </w:style>
  <w:style w:type="paragraph" w:styleId="20">
    <w:name w:val="toc 5"/>
    <w:basedOn w:val="1"/>
    <w:next w:val="1"/>
    <w:qFormat/>
    <w:uiPriority w:val="39"/>
    <w:pPr>
      <w:spacing w:after="100"/>
      <w:ind w:left="800"/>
    </w:pPr>
  </w:style>
  <w:style w:type="paragraph" w:styleId="21">
    <w:name w:val="toc 3"/>
    <w:basedOn w:val="1"/>
    <w:next w:val="1"/>
    <w:qFormat/>
    <w:uiPriority w:val="39"/>
    <w:pPr>
      <w:spacing w:after="100"/>
      <w:ind w:left="400"/>
    </w:pPr>
  </w:style>
  <w:style w:type="paragraph" w:styleId="22">
    <w:name w:val="toc 8"/>
    <w:basedOn w:val="1"/>
    <w:next w:val="1"/>
    <w:qFormat/>
    <w:uiPriority w:val="39"/>
    <w:pPr>
      <w:spacing w:after="100"/>
      <w:ind w:left="1400"/>
    </w:pPr>
  </w:style>
  <w:style w:type="paragraph" w:styleId="23">
    <w:name w:val="Balloon Text"/>
    <w:basedOn w:val="1"/>
    <w:link w:val="78"/>
    <w:semiHidden/>
    <w:unhideWhenUsed/>
    <w:qFormat/>
    <w:uiPriority w:val="99"/>
    <w:pPr>
      <w:spacing w:before="0" w:line="240" w:lineRule="auto"/>
    </w:pPr>
    <w:rPr>
      <w:rFonts w:ascii="Tahoma" w:hAnsi="Tahoma" w:cs="Tahoma"/>
      <w:sz w:val="16"/>
      <w:szCs w:val="16"/>
    </w:rPr>
  </w:style>
  <w:style w:type="paragraph" w:styleId="24">
    <w:name w:val="footer"/>
    <w:basedOn w:val="1"/>
    <w:link w:val="42"/>
    <w:unhideWhenUsed/>
    <w:qFormat/>
    <w:uiPriority w:val="99"/>
    <w:pPr>
      <w:tabs>
        <w:tab w:val="center" w:pos="5040"/>
        <w:tab w:val="right" w:pos="10080"/>
      </w:tabs>
    </w:pPr>
    <w:rPr>
      <w:b/>
    </w:rPr>
  </w:style>
  <w:style w:type="paragraph" w:styleId="25">
    <w:name w:val="header"/>
    <w:basedOn w:val="1"/>
    <w:link w:val="41"/>
    <w:unhideWhenUsed/>
    <w:qFormat/>
    <w:uiPriority w:val="99"/>
    <w:pPr>
      <w:tabs>
        <w:tab w:val="right" w:pos="10800"/>
      </w:tabs>
      <w:spacing w:before="20" w:line="240" w:lineRule="auto"/>
    </w:pPr>
    <w:rPr>
      <w:sz w:val="16"/>
    </w:rPr>
  </w:style>
  <w:style w:type="paragraph" w:styleId="26">
    <w:name w:val="toc 1"/>
    <w:basedOn w:val="1"/>
    <w:next w:val="1"/>
    <w:qFormat/>
    <w:uiPriority w:val="39"/>
    <w:pPr>
      <w:spacing w:after="100"/>
    </w:pPr>
  </w:style>
  <w:style w:type="paragraph" w:styleId="27">
    <w:name w:val="toc 4"/>
    <w:basedOn w:val="1"/>
    <w:next w:val="1"/>
    <w:qFormat/>
    <w:uiPriority w:val="39"/>
    <w:pPr>
      <w:spacing w:after="100"/>
      <w:ind w:left="600"/>
    </w:pPr>
  </w:style>
  <w:style w:type="paragraph" w:styleId="28">
    <w:name w:val="footnote text"/>
    <w:basedOn w:val="1"/>
    <w:link w:val="87"/>
    <w:unhideWhenUsed/>
    <w:qFormat/>
    <w:uiPriority w:val="99"/>
    <w:pPr>
      <w:spacing w:before="0" w:line="240" w:lineRule="auto"/>
    </w:pPr>
    <w:rPr>
      <w:sz w:val="20"/>
    </w:rPr>
  </w:style>
  <w:style w:type="paragraph" w:styleId="29">
    <w:name w:val="toc 6"/>
    <w:basedOn w:val="1"/>
    <w:next w:val="1"/>
    <w:qFormat/>
    <w:uiPriority w:val="39"/>
    <w:pPr>
      <w:spacing w:after="100"/>
      <w:ind w:left="1000"/>
    </w:pPr>
  </w:style>
  <w:style w:type="paragraph" w:styleId="30">
    <w:name w:val="toc 2"/>
    <w:basedOn w:val="1"/>
    <w:next w:val="1"/>
    <w:qFormat/>
    <w:uiPriority w:val="39"/>
    <w:pPr>
      <w:spacing w:after="100"/>
      <w:ind w:left="220"/>
    </w:pPr>
  </w:style>
  <w:style w:type="paragraph" w:styleId="31">
    <w:name w:val="toc 9"/>
    <w:basedOn w:val="1"/>
    <w:next w:val="1"/>
    <w:qFormat/>
    <w:uiPriority w:val="39"/>
    <w:pPr>
      <w:spacing w:after="100"/>
      <w:ind w:left="1600"/>
    </w:pPr>
  </w:style>
  <w:style w:type="paragraph" w:styleId="32">
    <w:name w:val="List Continue 2"/>
    <w:basedOn w:val="1"/>
    <w:qFormat/>
    <w:uiPriority w:val="99"/>
    <w:pPr>
      <w:spacing w:after="120"/>
      <w:ind w:left="576"/>
      <w:contextualSpacing/>
    </w:pPr>
  </w:style>
  <w:style w:type="paragraph" w:styleId="33">
    <w:name w:val="Normal (Web)"/>
    <w:basedOn w:val="1"/>
    <w:semiHidden/>
    <w:unhideWhenUsed/>
    <w:qFormat/>
    <w:uiPriority w:val="99"/>
    <w:pPr>
      <w:spacing w:before="100" w:beforeAutospacing="1" w:after="100" w:afterAutospacing="1" w:line="240" w:lineRule="auto"/>
      <w:jc w:val="left"/>
    </w:pPr>
    <w:rPr>
      <w:rFonts w:ascii="Times New Roman" w:hAnsi="Times New Roman" w:eastAsia="Times New Roman"/>
      <w:sz w:val="24"/>
      <w:szCs w:val="24"/>
    </w:rPr>
  </w:style>
  <w:style w:type="paragraph" w:styleId="34">
    <w:name w:val="List Continue 3"/>
    <w:basedOn w:val="1"/>
    <w:qFormat/>
    <w:uiPriority w:val="99"/>
    <w:pPr>
      <w:spacing w:after="120"/>
      <w:ind w:left="864"/>
      <w:contextualSpacing/>
    </w:pPr>
  </w:style>
  <w:style w:type="paragraph" w:styleId="35">
    <w:name w:val="Title"/>
    <w:basedOn w:val="1"/>
    <w:next w:val="1"/>
    <w:link w:val="44"/>
    <w:qFormat/>
    <w:uiPriority w:val="10"/>
    <w:pPr>
      <w:pBdr>
        <w:bottom w:val="single" w:color="auto" w:sz="8" w:space="12"/>
      </w:pBdr>
      <w:suppressAutoHyphens/>
      <w:spacing w:before="660" w:after="360" w:line="240" w:lineRule="auto"/>
      <w:contextualSpacing/>
      <w:jc w:val="left"/>
    </w:pPr>
    <w:rPr>
      <w:rFonts w:eastAsiaTheme="majorEastAsia" w:cstheme="majorBidi"/>
      <w:b/>
      <w:spacing w:val="8"/>
      <w:kern w:val="28"/>
      <w:sz w:val="48"/>
      <w:szCs w:val="52"/>
    </w:rPr>
  </w:style>
  <w:style w:type="table" w:styleId="37">
    <w:name w:val="Table Grid"/>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39">
    <w:name w:val="FollowedHyperlink"/>
    <w:basedOn w:val="38"/>
    <w:semiHidden/>
    <w:unhideWhenUsed/>
    <w:qFormat/>
    <w:uiPriority w:val="99"/>
    <w:rPr>
      <w:color w:val="800080" w:themeColor="followedHyperlink"/>
      <w:u w:val="single"/>
      <w14:textFill>
        <w14:solidFill>
          <w14:schemeClr w14:val="folHlink"/>
        </w14:solidFill>
      </w14:textFill>
    </w:rPr>
  </w:style>
  <w:style w:type="character" w:styleId="40">
    <w:name w:val="Hyperlink"/>
    <w:basedOn w:val="38"/>
    <w:unhideWhenUsed/>
    <w:qFormat/>
    <w:uiPriority w:val="99"/>
    <w:rPr>
      <w:color w:val="0000FF" w:themeColor="hyperlink"/>
      <w:u w:val="single"/>
      <w14:textFill>
        <w14:solidFill>
          <w14:schemeClr w14:val="hlink"/>
        </w14:solidFill>
      </w14:textFill>
    </w:rPr>
  </w:style>
  <w:style w:type="character" w:customStyle="1" w:styleId="41">
    <w:name w:val="Header Char"/>
    <w:basedOn w:val="38"/>
    <w:link w:val="25"/>
    <w:qFormat/>
    <w:uiPriority w:val="99"/>
    <w:rPr>
      <w:rFonts w:ascii="Arial" w:hAnsi="Arial"/>
      <w:sz w:val="16"/>
    </w:rPr>
  </w:style>
  <w:style w:type="character" w:customStyle="1" w:styleId="42">
    <w:name w:val="Footer Char"/>
    <w:basedOn w:val="38"/>
    <w:link w:val="24"/>
    <w:qFormat/>
    <w:uiPriority w:val="99"/>
    <w:rPr>
      <w:rFonts w:ascii="Arial" w:hAnsi="Arial"/>
      <w:b/>
      <w:sz w:val="18"/>
    </w:rPr>
  </w:style>
  <w:style w:type="paragraph" w:customStyle="1" w:styleId="43">
    <w:name w:val="HeaderFirstPage"/>
    <w:basedOn w:val="25"/>
    <w:qFormat/>
    <w:uiPriority w:val="0"/>
    <w:pPr>
      <w:spacing w:before="720"/>
    </w:pPr>
    <w:rPr>
      <w:sz w:val="52"/>
    </w:rPr>
  </w:style>
  <w:style w:type="character" w:customStyle="1" w:styleId="44">
    <w:name w:val="Title Char"/>
    <w:basedOn w:val="38"/>
    <w:link w:val="35"/>
    <w:qFormat/>
    <w:uiPriority w:val="10"/>
    <w:rPr>
      <w:rFonts w:ascii="Arial" w:hAnsi="Arial" w:eastAsiaTheme="majorEastAsia" w:cstheme="majorBidi"/>
      <w:b/>
      <w:spacing w:val="8"/>
      <w:kern w:val="28"/>
      <w:sz w:val="48"/>
      <w:szCs w:val="52"/>
    </w:rPr>
  </w:style>
  <w:style w:type="character" w:styleId="45">
    <w:name w:val="Placeholder Text"/>
    <w:basedOn w:val="38"/>
    <w:semiHidden/>
    <w:qFormat/>
    <w:uiPriority w:val="99"/>
    <w:rPr>
      <w:color w:val="808080"/>
    </w:rPr>
  </w:style>
  <w:style w:type="character" w:customStyle="1" w:styleId="46">
    <w:name w:val="Heading 1 Char"/>
    <w:basedOn w:val="38"/>
    <w:link w:val="2"/>
    <w:qFormat/>
    <w:uiPriority w:val="9"/>
    <w:rPr>
      <w:rFonts w:ascii="Arial" w:hAnsi="Arial" w:eastAsiaTheme="majorEastAsia" w:cstheme="majorBidi"/>
      <w:b/>
      <w:bCs/>
      <w:sz w:val="22"/>
      <w:szCs w:val="28"/>
    </w:rPr>
  </w:style>
  <w:style w:type="character" w:customStyle="1" w:styleId="47">
    <w:name w:val="Heading 2 Char"/>
    <w:basedOn w:val="38"/>
    <w:link w:val="3"/>
    <w:qFormat/>
    <w:uiPriority w:val="9"/>
    <w:rPr>
      <w:rFonts w:ascii="Arial" w:hAnsi="Arial" w:eastAsiaTheme="majorEastAsia" w:cstheme="majorBidi"/>
      <w:b/>
      <w:sz w:val="18"/>
      <w:szCs w:val="26"/>
    </w:rPr>
  </w:style>
  <w:style w:type="paragraph" w:customStyle="1" w:styleId="48">
    <w:name w:val="ParaCaption"/>
    <w:basedOn w:val="1"/>
    <w:next w:val="1"/>
    <w:qFormat/>
    <w:uiPriority w:val="0"/>
    <w:pPr>
      <w:keepNext/>
    </w:pPr>
    <w:rPr>
      <w:b/>
    </w:rPr>
  </w:style>
  <w:style w:type="paragraph" w:customStyle="1" w:styleId="49">
    <w:name w:val="NotesHead"/>
    <w:basedOn w:val="1"/>
    <w:next w:val="1"/>
    <w:qFormat/>
    <w:uiPriority w:val="0"/>
    <w:pPr>
      <w:keepNext/>
      <w:pageBreakBefore/>
    </w:pPr>
    <w:rPr>
      <w:b/>
      <w:smallCaps/>
      <w:sz w:val="32"/>
    </w:rPr>
  </w:style>
  <w:style w:type="character" w:customStyle="1" w:styleId="50">
    <w:name w:val="Heading 3 Char"/>
    <w:basedOn w:val="38"/>
    <w:link w:val="4"/>
    <w:qFormat/>
    <w:uiPriority w:val="9"/>
    <w:rPr>
      <w:rFonts w:ascii="Arial" w:hAnsi="Arial" w:eastAsiaTheme="majorEastAsia" w:cstheme="majorBidi"/>
      <w:b/>
      <w:bCs/>
      <w:sz w:val="18"/>
      <w:szCs w:val="26"/>
    </w:rPr>
  </w:style>
  <w:style w:type="character" w:customStyle="1" w:styleId="51">
    <w:name w:val="Heading 4 Char"/>
    <w:basedOn w:val="38"/>
    <w:link w:val="5"/>
    <w:semiHidden/>
    <w:qFormat/>
    <w:uiPriority w:val="9"/>
    <w:rPr>
      <w:rFonts w:ascii="Arial" w:hAnsi="Arial" w:eastAsiaTheme="majorEastAsia" w:cstheme="majorBidi"/>
      <w:i/>
      <w:iCs/>
      <w:sz w:val="24"/>
      <w:szCs w:val="26"/>
    </w:rPr>
  </w:style>
  <w:style w:type="character" w:customStyle="1" w:styleId="52">
    <w:name w:val="Heading 5 Char"/>
    <w:basedOn w:val="38"/>
    <w:link w:val="6"/>
    <w:qFormat/>
    <w:uiPriority w:val="9"/>
    <w:rPr>
      <w:rFonts w:ascii="Arial" w:hAnsi="Arial" w:eastAsiaTheme="majorEastAsia" w:cstheme="majorBidi"/>
      <w:i/>
      <w:iCs/>
      <w:sz w:val="24"/>
      <w:szCs w:val="26"/>
    </w:rPr>
  </w:style>
  <w:style w:type="character" w:customStyle="1" w:styleId="53">
    <w:name w:val="Heading 6 Char"/>
    <w:basedOn w:val="38"/>
    <w:link w:val="7"/>
    <w:semiHidden/>
    <w:qFormat/>
    <w:uiPriority w:val="9"/>
    <w:rPr>
      <w:rFonts w:ascii="Arial" w:hAnsi="Arial" w:eastAsiaTheme="majorEastAsia" w:cstheme="majorBidi"/>
      <w:sz w:val="24"/>
      <w:szCs w:val="26"/>
    </w:rPr>
  </w:style>
  <w:style w:type="character" w:customStyle="1" w:styleId="54">
    <w:name w:val="Heading 7 Char"/>
    <w:basedOn w:val="38"/>
    <w:link w:val="8"/>
    <w:qFormat/>
    <w:uiPriority w:val="9"/>
    <w:rPr>
      <w:rFonts w:ascii="Arial" w:hAnsi="Arial" w:eastAsiaTheme="majorEastAsia" w:cstheme="majorBidi"/>
      <w:i/>
      <w:iCs/>
      <w:sz w:val="24"/>
      <w:szCs w:val="26"/>
    </w:rPr>
  </w:style>
  <w:style w:type="character" w:customStyle="1" w:styleId="55">
    <w:name w:val="Heading 8 Char"/>
    <w:basedOn w:val="38"/>
    <w:link w:val="9"/>
    <w:semiHidden/>
    <w:qFormat/>
    <w:uiPriority w:val="9"/>
    <w:rPr>
      <w:rFonts w:ascii="Arial" w:hAnsi="Arial" w:eastAsiaTheme="majorEastAsia" w:cstheme="majorBidi"/>
      <w:i/>
      <w:iCs/>
      <w:szCs w:val="26"/>
    </w:rPr>
  </w:style>
  <w:style w:type="character" w:customStyle="1" w:styleId="56">
    <w:name w:val="Heading 9 Char"/>
    <w:basedOn w:val="38"/>
    <w:link w:val="10"/>
    <w:semiHidden/>
    <w:qFormat/>
    <w:uiPriority w:val="9"/>
    <w:rPr>
      <w:rFonts w:ascii="Arial" w:hAnsi="Arial" w:eastAsiaTheme="majorEastAsia" w:cstheme="majorBidi"/>
      <w:szCs w:val="26"/>
    </w:rPr>
  </w:style>
  <w:style w:type="table" w:customStyle="1" w:styleId="57">
    <w:name w:val="Silabs Table"/>
    <w:basedOn w:val="36"/>
    <w:qFormat/>
    <w:uiPriority w:val="99"/>
    <w:pPr>
      <w:spacing w:before="40" w:after="40"/>
    </w:pPr>
    <w:rPr>
      <w:rFonts w:ascii="Arial" w:hAnsi="Arial"/>
      <w:color w:val="000000" w:themeColor="text1"/>
      <w:sz w:val="18"/>
      <w14:textFill>
        <w14:solidFill>
          <w14:schemeClr w14:val="tx1"/>
        </w14:solidFill>
      </w14:textFill>
    </w:rPr>
    <w:tblPr>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rPr>
      <w:cantSplit/>
      <w:jc w:val="center"/>
    </w:trPr>
    <w:tcPr>
      <w:vAlign w:val="center"/>
    </w:tcPr>
    <w:tblStylePr w:type="firstRow">
      <w:rPr>
        <w:rFonts w:ascii="Arial" w:hAnsi="Arial"/>
        <w:b w:val="0"/>
        <w:sz w:val="18"/>
      </w:rPr>
      <w:tblPr>
        <w:tblLayout w:type="fixed"/>
      </w:tblPr>
      <w:tcPr>
        <w:tcBorders>
          <w:top w:val="single" w:color="auto" w:sz="4" w:space="0"/>
          <w:left w:val="single" w:color="auto" w:sz="4" w:space="0"/>
          <w:bottom w:val="single" w:color="auto" w:sz="4" w:space="0"/>
          <w:right w:val="single" w:color="auto" w:sz="4" w:space="0"/>
          <w:insideH w:val="single" w:sz="4" w:space="0"/>
          <w:insideV w:val="single" w:sz="4" w:space="0"/>
          <w:tl2br w:val="nil"/>
          <w:tr2bl w:val="nil"/>
        </w:tcBorders>
      </w:tcPr>
    </w:tblStylePr>
  </w:style>
  <w:style w:type="paragraph" w:customStyle="1" w:styleId="58">
    <w:name w:val="Figure Para"/>
    <w:basedOn w:val="1"/>
    <w:qFormat/>
    <w:uiPriority w:val="0"/>
    <w:pPr>
      <w:keepNext/>
      <w:spacing w:before="240" w:after="120" w:line="240" w:lineRule="auto"/>
      <w:jc w:val="center"/>
    </w:pPr>
  </w:style>
  <w:style w:type="paragraph" w:customStyle="1" w:styleId="59">
    <w:name w:val="Disclaimer"/>
    <w:basedOn w:val="1"/>
    <w:qFormat/>
    <w:uiPriority w:val="0"/>
    <w:pPr>
      <w:pBdr>
        <w:top w:val="single" w:color="000000" w:themeColor="text1" w:sz="8" w:space="1"/>
        <w:left w:val="single" w:color="000000" w:themeColor="text1" w:sz="8" w:space="4"/>
        <w:bottom w:val="single" w:color="000000" w:themeColor="text1" w:sz="8" w:space="1"/>
        <w:right w:val="single" w:color="000000" w:themeColor="text1" w:sz="8" w:space="4"/>
      </w:pBdr>
    </w:pPr>
    <w:rPr>
      <w:sz w:val="16"/>
    </w:rPr>
  </w:style>
  <w:style w:type="paragraph" w:customStyle="1" w:styleId="60">
    <w:name w:val="CompanyAddress"/>
    <w:basedOn w:val="1"/>
    <w:qFormat/>
    <w:uiPriority w:val="0"/>
  </w:style>
  <w:style w:type="character" w:customStyle="1" w:styleId="61">
    <w:name w:val="Z_bold"/>
    <w:basedOn w:val="38"/>
    <w:qFormat/>
    <w:uiPriority w:val="1"/>
    <w:rPr>
      <w:b/>
    </w:rPr>
  </w:style>
  <w:style w:type="paragraph" w:customStyle="1" w:styleId="62">
    <w:name w:val="Trademark"/>
    <w:basedOn w:val="59"/>
    <w:qFormat/>
    <w:uiPriority w:val="0"/>
    <w:pPr>
      <w:pBdr>
        <w:top w:val="none" w:color="auto" w:sz="0" w:space="0"/>
        <w:left w:val="none" w:color="auto" w:sz="0" w:space="0"/>
        <w:bottom w:val="none" w:color="auto" w:sz="0" w:space="0"/>
        <w:right w:val="none" w:color="auto" w:sz="0" w:space="0"/>
      </w:pBdr>
    </w:pPr>
  </w:style>
  <w:style w:type="character" w:customStyle="1" w:styleId="63">
    <w:name w:val="CodeInline"/>
    <w:basedOn w:val="38"/>
    <w:qFormat/>
    <w:uiPriority w:val="1"/>
    <w:rPr>
      <w:rFonts w:ascii="Courier New" w:hAnsi="Courier New"/>
      <w:sz w:val="20"/>
    </w:rPr>
  </w:style>
  <w:style w:type="paragraph" w:customStyle="1" w:styleId="64">
    <w:name w:val="Note"/>
    <w:basedOn w:val="1"/>
    <w:qFormat/>
    <w:uiPriority w:val="0"/>
    <w:pPr>
      <w:keepLines/>
      <w:pBdr>
        <w:top w:val="single" w:color="FFFFFF" w:themeColor="background1" w:sz="8" w:space="6"/>
        <w:bottom w:val="single" w:color="FFFFFF" w:themeColor="background1" w:sz="8" w:space="6"/>
      </w:pBdr>
      <w:spacing w:before="120" w:after="120"/>
      <w:ind w:left="720" w:hanging="720"/>
    </w:pPr>
  </w:style>
  <w:style w:type="paragraph" w:customStyle="1" w:styleId="65">
    <w:name w:val="Table HeadingCentered"/>
    <w:basedOn w:val="66"/>
    <w:qFormat/>
    <w:uiPriority w:val="0"/>
    <w:pPr>
      <w:jc w:val="center"/>
    </w:pPr>
  </w:style>
  <w:style w:type="paragraph" w:customStyle="1" w:styleId="66">
    <w:name w:val="Table Heading"/>
    <w:basedOn w:val="67"/>
    <w:qFormat/>
    <w:uiPriority w:val="0"/>
    <w:pPr>
      <w:keepNext/>
    </w:pPr>
    <w:rPr>
      <w:b/>
      <w:color w:val="FFFFFF" w:themeColor="background1"/>
      <w14:textFill>
        <w14:solidFill>
          <w14:schemeClr w14:val="bg1"/>
        </w14:solidFill>
      </w14:textFill>
    </w:rPr>
  </w:style>
  <w:style w:type="paragraph" w:customStyle="1" w:styleId="67">
    <w:name w:val="Table Text"/>
    <w:basedOn w:val="1"/>
    <w:qFormat/>
    <w:uiPriority w:val="0"/>
    <w:pPr>
      <w:suppressAutoHyphens/>
      <w:spacing w:before="40" w:after="40" w:line="240" w:lineRule="auto"/>
      <w:jc w:val="left"/>
    </w:pPr>
  </w:style>
  <w:style w:type="paragraph" w:customStyle="1" w:styleId="68">
    <w:name w:val="Header2 FirstPage"/>
    <w:basedOn w:val="25"/>
    <w:qFormat/>
    <w:uiPriority w:val="0"/>
    <w:rPr>
      <w:sz w:val="28"/>
    </w:rPr>
  </w:style>
  <w:style w:type="paragraph" w:customStyle="1" w:styleId="69">
    <w:name w:val="Code"/>
    <w:basedOn w:val="1"/>
    <w:qFormat/>
    <w:uiPriority w:val="0"/>
    <w:pPr>
      <w:pBdr>
        <w:top w:val="single" w:color="FFFFFF" w:themeColor="background1" w:sz="4" w:space="1"/>
        <w:left w:val="single" w:color="FFFFFF" w:themeColor="background1" w:sz="4" w:space="4"/>
        <w:bottom w:val="single" w:color="FFFFFF" w:themeColor="background1" w:sz="4" w:space="1"/>
        <w:right w:val="single" w:color="FFFFFF" w:themeColor="background1" w:sz="4" w:space="4"/>
      </w:pBdr>
      <w:spacing w:before="120" w:after="120" w:line="240" w:lineRule="auto"/>
      <w:contextualSpacing/>
    </w:pPr>
    <w:rPr>
      <w:rFonts w:ascii="Courier New" w:hAnsi="Courier New"/>
    </w:rPr>
  </w:style>
  <w:style w:type="character" w:customStyle="1" w:styleId="70">
    <w:name w:val="Table CodeInline"/>
    <w:basedOn w:val="38"/>
    <w:qFormat/>
    <w:uiPriority w:val="1"/>
    <w:rPr>
      <w:rFonts w:ascii="Courier New" w:hAnsi="Courier New"/>
      <w:sz w:val="18"/>
    </w:rPr>
  </w:style>
  <w:style w:type="character" w:customStyle="1" w:styleId="71">
    <w:name w:val="Z_Italic"/>
    <w:basedOn w:val="38"/>
    <w:qFormat/>
    <w:uiPriority w:val="1"/>
    <w:rPr>
      <w:i/>
    </w:rPr>
  </w:style>
  <w:style w:type="character" w:customStyle="1" w:styleId="72">
    <w:name w:val="Body Text Char"/>
    <w:basedOn w:val="38"/>
    <w:link w:val="16"/>
    <w:semiHidden/>
    <w:qFormat/>
    <w:uiPriority w:val="99"/>
    <w:rPr>
      <w:rFonts w:ascii="Arial" w:hAnsi="Arial"/>
      <w:sz w:val="22"/>
    </w:rPr>
  </w:style>
  <w:style w:type="paragraph" w:customStyle="1" w:styleId="73">
    <w:name w:val="Table Caption"/>
    <w:basedOn w:val="14"/>
    <w:qFormat/>
    <w:uiPriority w:val="0"/>
    <w:pPr>
      <w:keepNext/>
      <w:spacing w:before="240" w:after="240"/>
    </w:pPr>
  </w:style>
  <w:style w:type="paragraph" w:customStyle="1" w:styleId="74">
    <w:name w:val="Figure Caption"/>
    <w:basedOn w:val="14"/>
    <w:qFormat/>
    <w:uiPriority w:val="0"/>
    <w:pPr>
      <w:spacing w:before="120"/>
    </w:pPr>
  </w:style>
  <w:style w:type="character" w:customStyle="1" w:styleId="75">
    <w:name w:val="Comment"/>
    <w:basedOn w:val="38"/>
    <w:qFormat/>
    <w:uiPriority w:val="1"/>
    <w:rPr>
      <w:vanish/>
      <w:color w:val="FF0000"/>
    </w:rPr>
  </w:style>
  <w:style w:type="paragraph" w:customStyle="1" w:styleId="76">
    <w:name w:val="Table TextCentered"/>
    <w:basedOn w:val="67"/>
    <w:qFormat/>
    <w:uiPriority w:val="0"/>
    <w:pPr>
      <w:jc w:val="center"/>
    </w:pPr>
  </w:style>
  <w:style w:type="character" w:customStyle="1" w:styleId="77">
    <w:name w:val="Z_unformatted"/>
    <w:qFormat/>
    <w:uiPriority w:val="1"/>
  </w:style>
  <w:style w:type="character" w:customStyle="1" w:styleId="78">
    <w:name w:val="Balloon Text Char"/>
    <w:basedOn w:val="38"/>
    <w:link w:val="23"/>
    <w:semiHidden/>
    <w:qFormat/>
    <w:uiPriority w:val="99"/>
    <w:rPr>
      <w:rFonts w:ascii="Tahoma" w:hAnsi="Tahoma" w:cs="Tahoma"/>
      <w:sz w:val="16"/>
      <w:szCs w:val="16"/>
    </w:rPr>
  </w:style>
  <w:style w:type="paragraph" w:customStyle="1" w:styleId="79">
    <w:name w:val="HeadingRunIn"/>
    <w:basedOn w:val="1"/>
    <w:qFormat/>
    <w:uiPriority w:val="0"/>
    <w:pPr>
      <w:keepNext/>
      <w:autoSpaceDE w:val="0"/>
      <w:autoSpaceDN w:val="0"/>
      <w:spacing w:before="120" w:line="280" w:lineRule="atLeast"/>
    </w:pPr>
    <w:rPr>
      <w:rFonts w:ascii="Times New Roman" w:hAnsi="Times New Roman"/>
      <w:b/>
      <w:bCs/>
      <w:color w:val="000000"/>
      <w:sz w:val="24"/>
      <w:szCs w:val="24"/>
    </w:rPr>
  </w:style>
  <w:style w:type="character" w:customStyle="1" w:styleId="80">
    <w:name w:val="Z_Xref"/>
    <w:basedOn w:val="38"/>
    <w:qFormat/>
    <w:uiPriority w:val="1"/>
    <w:rPr>
      <w:b/>
      <w:u w:val="single"/>
    </w:rPr>
  </w:style>
  <w:style w:type="paragraph" w:customStyle="1" w:styleId="81">
    <w:name w:val="KeyFeaturesTitle"/>
    <w:basedOn w:val="1"/>
    <w:qFormat/>
    <w:uiPriority w:val="0"/>
    <w:pPr>
      <w:pBdr>
        <w:bottom w:val="single" w:color="FFFFFF" w:themeColor="background1" w:sz="8" w:space="1"/>
      </w:pBdr>
      <w:spacing w:after="200"/>
      <w:ind w:right="144"/>
    </w:pPr>
    <w:rPr>
      <w:b/>
      <w:color w:val="FFFFFF" w:themeColor="background1"/>
      <w:sz w:val="12"/>
      <w:szCs w:val="12"/>
      <w14:textFill>
        <w14:solidFill>
          <w14:schemeClr w14:val="bg1"/>
        </w14:solidFill>
      </w14:textFill>
    </w:rPr>
  </w:style>
  <w:style w:type="paragraph" w:customStyle="1" w:styleId="82">
    <w:name w:val="KeyFeatureBullet"/>
    <w:basedOn w:val="15"/>
    <w:qFormat/>
    <w:uiPriority w:val="0"/>
    <w:pPr>
      <w:ind w:left="144" w:right="144" w:hanging="144"/>
      <w:jc w:val="left"/>
    </w:pPr>
    <w:rPr>
      <w:color w:val="FFFFFF" w:themeColor="background1"/>
      <w:sz w:val="16"/>
      <w14:textFill>
        <w14:solidFill>
          <w14:schemeClr w14:val="bg1"/>
        </w14:solidFill>
      </w14:textFill>
    </w:rPr>
  </w:style>
  <w:style w:type="paragraph" w:customStyle="1" w:styleId="83">
    <w:name w:val="FirstPagePara1"/>
    <w:basedOn w:val="1"/>
    <w:next w:val="84"/>
    <w:qFormat/>
    <w:uiPriority w:val="0"/>
    <w:pPr>
      <w:jc w:val="left"/>
    </w:pPr>
    <w:rPr>
      <w:sz w:val="24"/>
    </w:rPr>
  </w:style>
  <w:style w:type="paragraph" w:customStyle="1" w:styleId="84">
    <w:name w:val="FirstPagePara2"/>
    <w:basedOn w:val="1"/>
    <w:qFormat/>
    <w:uiPriority w:val="0"/>
    <w:pPr>
      <w:spacing w:before="180"/>
      <w:jc w:val="left"/>
    </w:pPr>
  </w:style>
  <w:style w:type="paragraph" w:customStyle="1" w:styleId="85">
    <w:name w:val="HeaderTopic"/>
    <w:basedOn w:val="25"/>
    <w:qFormat/>
    <w:uiPriority w:val="0"/>
    <w:pPr>
      <w:pBdr>
        <w:bottom w:val="single" w:color="auto" w:sz="8" w:space="3"/>
      </w:pBdr>
    </w:pPr>
    <w:rPr>
      <w:color w:val="D81E2A"/>
      <w:sz w:val="20"/>
    </w:rPr>
  </w:style>
  <w:style w:type="paragraph" w:customStyle="1" w:styleId="86">
    <w:name w:val="FooterText"/>
    <w:basedOn w:val="1"/>
    <w:qFormat/>
    <w:uiPriority w:val="0"/>
    <w:pPr>
      <w:tabs>
        <w:tab w:val="right" w:pos="11250"/>
      </w:tabs>
      <w:spacing w:after="120"/>
      <w:ind w:left="720"/>
    </w:pPr>
    <w:rPr>
      <w:color w:val="FFFFFF"/>
      <w:sz w:val="16"/>
    </w:rPr>
  </w:style>
  <w:style w:type="character" w:customStyle="1" w:styleId="87">
    <w:name w:val="Footnote Text Char"/>
    <w:basedOn w:val="38"/>
    <w:link w:val="28"/>
    <w:qFormat/>
    <w:uiPriority w:val="99"/>
    <w:rPr>
      <w:rFonts w:ascii="Arial" w:hAnsi="Arial"/>
    </w:rPr>
  </w:style>
  <w:style w:type="paragraph" w:styleId="88">
    <w:name w:val="List Paragraph"/>
    <w:basedOn w:val="1"/>
    <w:qFormat/>
    <w:uiPriority w:val="34"/>
    <w:pPr>
      <w:spacing w:before="0" w:after="160" w:line="259" w:lineRule="auto"/>
      <w:ind w:left="720"/>
      <w:contextualSpacing/>
      <w:jc w:val="left"/>
    </w:pPr>
    <w:rPr>
      <w:rFonts w:asciiTheme="minorHAnsi" w:hAnsiTheme="minorHAnsi" w:cstheme="minorBidi"/>
      <w:sz w:val="22"/>
      <w:szCs w:val="22"/>
    </w:rPr>
  </w:style>
  <w:style w:type="character" w:customStyle="1" w:styleId="89">
    <w:name w:val="short_text"/>
    <w:basedOn w:val="38"/>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zhfu/C:\Users\jcc\Desktop\Word-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Word-template.dotx</Template>
  <Company>Silicon Labs</Company>
  <Pages>4</Pages>
  <Words>451</Words>
  <Characters>2574</Characters>
  <Lines>21</Lines>
  <Paragraphs>6</Paragraphs>
  <TotalTime>2973</TotalTime>
  <ScaleCrop>false</ScaleCrop>
  <LinksUpToDate>false</LinksUpToDate>
  <CharactersWithSpaces>3019</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2016-10-06T20:09:00Z</dcterms:created>
  <dc:creator>Jim C. Cherry</dc:creator>
  <cp:lastModifiedBy>zhfu</cp:lastModifiedBy>
  <cp:lastPrinted>2017-01-09T17:18:00Z</cp:lastPrinted>
  <dcterms:modified xsi:type="dcterms:W3CDTF">2020-04-08T18:26:48Z</dcterms:modified>
  <dc:title>Implementing Zero Delay Mode Using the Si5340/41/42/44/45/80</dc:title>
  <cp:revision>106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AN710</vt:lpwstr>
  </property>
  <property fmtid="{D5CDD505-2E9C-101B-9397-08002B2CF9AE}" pid="3" name="RevNum">
    <vt:lpwstr>0.1</vt:lpwstr>
  </property>
  <property fmtid="{D5CDD505-2E9C-101B-9397-08002B2CF9AE}" pid="4" name="KSOProductBuildVer">
    <vt:lpwstr>2052-11.1.0.8865</vt:lpwstr>
  </property>
</Properties>
</file>